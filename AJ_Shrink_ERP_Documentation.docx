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6167E9"/>
    <w:p w14:paraId="612D3895"/>
    <w:p w14:paraId="138E94B6">
      <w:pPr>
        <w:jc w:val="center"/>
      </w:pPr>
      <w:r>
        <w:rPr>
          <w:b/>
          <w:i w:val="0"/>
          <w:color w:val="1F497D"/>
          <w:sz w:val="56"/>
        </w:rPr>
        <w:t>AJ SHRINK ERP</w:t>
      </w:r>
    </w:p>
    <w:p w14:paraId="59207C6A">
      <w:pPr>
        <w:jc w:val="center"/>
      </w:pPr>
      <w:r>
        <w:rPr>
          <w:b w:val="0"/>
          <w:i w:val="0"/>
          <w:color w:val="0070C0"/>
          <w:sz w:val="32"/>
        </w:rPr>
        <w:t>Frontend Developer Documentation</w:t>
      </w:r>
    </w:p>
    <w:p w14:paraId="791E3EBF"/>
    <w:p w14:paraId="7380D05C">
      <w:pPr>
        <w:jc w:val="center"/>
      </w:pPr>
      <w:r>
        <w:rPr>
          <w:b w:val="0"/>
          <w:i/>
          <w:color w:val="505050"/>
          <w:sz w:val="24"/>
        </w:rPr>
        <w:t>Next.js + Backend API Integration Guide</w:t>
      </w:r>
    </w:p>
    <w:p w14:paraId="4BD7E70F"/>
    <w:p w14:paraId="2974101A"/>
    <w:p w14:paraId="456BA9B2">
      <w:pPr>
        <w:jc w:val="center"/>
      </w:pPr>
      <w:r>
        <w:rPr>
          <w:b w:val="0"/>
          <w:i w:val="0"/>
          <w:color w:val="787878"/>
          <w:sz w:val="20"/>
        </w:rPr>
        <w:t>Version 1.0  |  April 2026</w:t>
      </w:r>
    </w:p>
    <w:p w14:paraId="51C4DDEA">
      <w:r>
        <w:br w:type="page"/>
      </w:r>
    </w:p>
    <w:p w14:paraId="6449B78F">
      <w:pPr>
        <w:pBdr>
          <w:bottom w:val="single" w:color="1F497D" w:sz="6" w:space="4"/>
        </w:pBdr>
        <w:spacing w:before="280" w:after="120"/>
        <w:jc w:val="left"/>
      </w:pPr>
      <w:r>
        <w:rPr>
          <w:b/>
          <w:i w:val="0"/>
          <w:color w:val="1F497D"/>
          <w:sz w:val="32"/>
        </w:rPr>
        <w:t>1. Next.js Kya Hai? (Beginner ke liye)</w:t>
      </w:r>
    </w:p>
    <w:p w14:paraId="6867E0A2">
      <w:pPr>
        <w:spacing w:after="60"/>
        <w:ind w:left="0"/>
      </w:pPr>
      <w:r>
        <w:rPr>
          <w:b w:val="0"/>
          <w:i w:val="0"/>
          <w:color w:val="1E1E1E"/>
          <w:sz w:val="21"/>
        </w:rPr>
        <w:t>Next.js ek React framework hai jo frontend applications banane ke liye use hota hai. Normal React mein hume khud routing setup karni padti hai, lekin Next.js mein folders se automatically routes bante hain.</w:t>
      </w:r>
    </w:p>
    <w:p w14:paraId="005E6381">
      <w:pPr>
        <w:spacing w:before="200" w:after="80"/>
      </w:pPr>
      <w:r>
        <w:rPr>
          <w:b/>
          <w:i w:val="0"/>
          <w:color w:val="0070C0"/>
          <w:sz w:val="26"/>
        </w:rPr>
        <w:t>1.1  React vs Next.js — Fark Kya Hai?</w:t>
      </w:r>
      <w:bookmarkStart w:id="0" w:name="_GoBack"/>
      <w:bookmarkEnd w:id="0"/>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3402"/>
        <w:gridCol w:w="3402"/>
      </w:tblGrid>
      <w:tr w14:paraId="26ACD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2E74B5"/>
          </w:tcPr>
          <w:p w14:paraId="7F3E3FC3">
            <w:pPr>
              <w:spacing w:after="0" w:line="240" w:lineRule="auto"/>
            </w:pPr>
            <w:r>
              <w:rPr>
                <w:b/>
                <w:i w:val="0"/>
                <w:color w:val="FFFFFF"/>
                <w:sz w:val="20"/>
              </w:rPr>
              <w:t>Feature</w:t>
            </w:r>
          </w:p>
        </w:tc>
        <w:tc>
          <w:tcPr>
            <w:tcW w:w="3402" w:type="dxa"/>
            <w:shd w:val="clear" w:color="auto" w:fill="2E74B5"/>
          </w:tcPr>
          <w:p w14:paraId="409EE4F2">
            <w:pPr>
              <w:spacing w:after="0" w:line="240" w:lineRule="auto"/>
            </w:pPr>
            <w:r>
              <w:rPr>
                <w:b/>
                <w:i w:val="0"/>
                <w:color w:val="FFFFFF"/>
                <w:sz w:val="20"/>
              </w:rPr>
              <w:t>Normal React</w:t>
            </w:r>
          </w:p>
        </w:tc>
        <w:tc>
          <w:tcPr>
            <w:tcW w:w="3402" w:type="dxa"/>
            <w:shd w:val="clear" w:color="auto" w:fill="2E74B5"/>
          </w:tcPr>
          <w:p w14:paraId="0F8FE316">
            <w:pPr>
              <w:spacing w:after="0" w:line="240" w:lineRule="auto"/>
            </w:pPr>
            <w:r>
              <w:rPr>
                <w:b/>
                <w:i w:val="0"/>
                <w:color w:val="FFFFFF"/>
                <w:sz w:val="20"/>
              </w:rPr>
              <w:t>Next.js (Is Project Mein)</w:t>
            </w:r>
          </w:p>
        </w:tc>
      </w:tr>
      <w:tr w14:paraId="02116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FFFFFF"/>
          </w:tcPr>
          <w:p w14:paraId="5D85CC24">
            <w:pPr>
              <w:spacing w:after="0" w:line="240" w:lineRule="auto"/>
            </w:pPr>
            <w:r>
              <w:rPr>
                <w:b w:val="0"/>
                <w:i w:val="0"/>
                <w:sz w:val="20"/>
              </w:rPr>
              <w:t>Routing</w:t>
            </w:r>
          </w:p>
        </w:tc>
        <w:tc>
          <w:tcPr>
            <w:tcW w:w="3402" w:type="dxa"/>
            <w:shd w:val="clear" w:color="auto" w:fill="FFFFFF"/>
          </w:tcPr>
          <w:p w14:paraId="21599FE2">
            <w:pPr>
              <w:spacing w:after="0" w:line="240" w:lineRule="auto"/>
            </w:pPr>
            <w:r>
              <w:rPr>
                <w:b w:val="0"/>
                <w:i w:val="0"/>
                <w:sz w:val="20"/>
              </w:rPr>
              <w:t>Manually react-router-dom lagao</w:t>
            </w:r>
          </w:p>
        </w:tc>
        <w:tc>
          <w:tcPr>
            <w:tcW w:w="3402" w:type="dxa"/>
            <w:shd w:val="clear" w:color="auto" w:fill="FFFFFF"/>
          </w:tcPr>
          <w:p w14:paraId="1A404F24">
            <w:pPr>
              <w:spacing w:after="0" w:line="240" w:lineRule="auto"/>
            </w:pPr>
            <w:r>
              <w:rPr>
                <w:b w:val="0"/>
                <w:i w:val="0"/>
                <w:sz w:val="20"/>
              </w:rPr>
              <w:t>Folders se automatic banta hai</w:t>
            </w:r>
          </w:p>
        </w:tc>
      </w:tr>
      <w:tr w14:paraId="765D3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EBF3FB"/>
          </w:tcPr>
          <w:p w14:paraId="6837CAD1">
            <w:pPr>
              <w:spacing w:after="0" w:line="240" w:lineRule="auto"/>
            </w:pPr>
            <w:r>
              <w:rPr>
                <w:b w:val="0"/>
                <w:i w:val="0"/>
                <w:sz w:val="20"/>
              </w:rPr>
              <w:t>Pages</w:t>
            </w:r>
          </w:p>
        </w:tc>
        <w:tc>
          <w:tcPr>
            <w:tcW w:w="3402" w:type="dxa"/>
            <w:shd w:val="clear" w:color="auto" w:fill="EBF3FB"/>
          </w:tcPr>
          <w:p w14:paraId="371B418A">
            <w:pPr>
              <w:spacing w:after="0" w:line="240" w:lineRule="auto"/>
            </w:pPr>
            <w:r>
              <w:rPr>
                <w:b w:val="0"/>
                <w:i w:val="0"/>
                <w:sz w:val="20"/>
              </w:rPr>
              <w:t>Ek hi index.html</w:t>
            </w:r>
          </w:p>
        </w:tc>
        <w:tc>
          <w:tcPr>
            <w:tcW w:w="3402" w:type="dxa"/>
            <w:shd w:val="clear" w:color="auto" w:fill="EBF3FB"/>
          </w:tcPr>
          <w:p w14:paraId="3FD20706">
            <w:pPr>
              <w:spacing w:after="0" w:line="240" w:lineRule="auto"/>
            </w:pPr>
            <w:r>
              <w:rPr>
                <w:b w:val="0"/>
                <w:i w:val="0"/>
                <w:sz w:val="20"/>
              </w:rPr>
              <w:t>Har folder = ek page/route</w:t>
            </w:r>
          </w:p>
        </w:tc>
      </w:tr>
      <w:tr w14:paraId="6078C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2268" w:type="dxa"/>
            <w:shd w:val="clear" w:color="auto" w:fill="FFFFFF"/>
          </w:tcPr>
          <w:p w14:paraId="219ABA57">
            <w:pPr>
              <w:spacing w:after="0" w:line="240" w:lineRule="auto"/>
            </w:pPr>
            <w:r>
              <w:rPr>
                <w:b w:val="0"/>
                <w:i w:val="0"/>
                <w:sz w:val="20"/>
              </w:rPr>
              <w:t>Performance</w:t>
            </w:r>
          </w:p>
        </w:tc>
        <w:tc>
          <w:tcPr>
            <w:tcW w:w="3402" w:type="dxa"/>
            <w:shd w:val="clear" w:color="auto" w:fill="FFFFFF"/>
          </w:tcPr>
          <w:p w14:paraId="02DC293A">
            <w:pPr>
              <w:spacing w:after="0" w:line="240" w:lineRule="auto"/>
            </w:pPr>
            <w:r>
              <w:rPr>
                <w:b w:val="0"/>
                <w:i w:val="0"/>
                <w:sz w:val="20"/>
              </w:rPr>
              <w:t>Sab browser pe load hota hai</w:t>
            </w:r>
          </w:p>
        </w:tc>
        <w:tc>
          <w:tcPr>
            <w:tcW w:w="3402" w:type="dxa"/>
            <w:shd w:val="clear" w:color="auto" w:fill="FFFFFF"/>
          </w:tcPr>
          <w:p w14:paraId="3ECF3F18">
            <w:pPr>
              <w:spacing w:after="0" w:line="240" w:lineRule="auto"/>
            </w:pPr>
            <w:r>
              <w:rPr>
                <w:b w:val="0"/>
                <w:i w:val="0"/>
                <w:sz w:val="20"/>
              </w:rPr>
              <w:t>Server-side options bhi hain</w:t>
            </w:r>
          </w:p>
        </w:tc>
      </w:tr>
      <w:tr w14:paraId="5DC9A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EBF3FB"/>
          </w:tcPr>
          <w:p w14:paraId="6978893D">
            <w:pPr>
              <w:spacing w:after="0" w:line="240" w:lineRule="auto"/>
            </w:pPr>
            <w:r>
              <w:rPr>
                <w:b w:val="0"/>
                <w:i w:val="0"/>
                <w:sz w:val="20"/>
              </w:rPr>
              <w:t>File structure</w:t>
            </w:r>
          </w:p>
        </w:tc>
        <w:tc>
          <w:tcPr>
            <w:tcW w:w="3402" w:type="dxa"/>
            <w:shd w:val="clear" w:color="auto" w:fill="EBF3FB"/>
          </w:tcPr>
          <w:p w14:paraId="16FE0FD1">
            <w:pPr>
              <w:spacing w:after="0" w:line="240" w:lineRule="auto"/>
            </w:pPr>
            <w:r>
              <w:rPr>
                <w:b w:val="0"/>
                <w:i w:val="0"/>
                <w:sz w:val="20"/>
              </w:rPr>
              <w:t>Khud banana padta hai</w:t>
            </w:r>
          </w:p>
        </w:tc>
        <w:tc>
          <w:tcPr>
            <w:tcW w:w="3402" w:type="dxa"/>
            <w:shd w:val="clear" w:color="auto" w:fill="EBF3FB"/>
          </w:tcPr>
          <w:p w14:paraId="62661AD6">
            <w:pPr>
              <w:spacing w:after="0" w:line="240" w:lineRule="auto"/>
            </w:pPr>
            <w:r>
              <w:rPr>
                <w:b w:val="0"/>
                <w:i w:val="0"/>
                <w:sz w:val="20"/>
              </w:rPr>
              <w:t>app/ folder fixed convention hai</w:t>
            </w:r>
          </w:p>
        </w:tc>
      </w:tr>
    </w:tbl>
    <w:p w14:paraId="79239942"/>
    <w:p w14:paraId="0480AC73">
      <w:pPr>
        <w:spacing w:before="200" w:after="80"/>
      </w:pPr>
      <w:r>
        <w:rPr>
          <w:b/>
          <w:i w:val="0"/>
          <w:color w:val="0070C0"/>
          <w:sz w:val="26"/>
        </w:rPr>
        <w:t>1.2  App Router Concept</w:t>
      </w:r>
    </w:p>
    <w:p w14:paraId="4F65B65B">
      <w:pPr>
        <w:spacing w:after="60"/>
        <w:ind w:left="0"/>
      </w:pPr>
      <w:r>
        <w:rPr>
          <w:b w:val="0"/>
          <w:i w:val="0"/>
          <w:color w:val="1E1E1E"/>
          <w:sz w:val="21"/>
        </w:rPr>
        <w:t>Is project mein Next.js 14+ ka App Router use hota hai. Iska matlab:</w:t>
      </w:r>
    </w:p>
    <w:p w14:paraId="6D1D8B4A">
      <w:pPr>
        <w:pStyle w:val="23"/>
        <w:spacing w:after="40"/>
        <w:ind w:left="283"/>
      </w:pPr>
      <w:r>
        <w:rPr>
          <w:b w:val="0"/>
          <w:i w:val="0"/>
          <w:color w:val="1E1E1E"/>
          <w:sz w:val="21"/>
        </w:rPr>
        <w:t>app/ folder ke andar jo bhi folder banate ho, woh URL route ban jata hai</w:t>
      </w:r>
    </w:p>
    <w:p w14:paraId="7B228E0D">
      <w:pPr>
        <w:pStyle w:val="23"/>
        <w:spacing w:after="40"/>
        <w:ind w:left="283"/>
      </w:pPr>
      <w:r>
        <w:rPr>
          <w:b w:val="0"/>
          <w:i w:val="0"/>
          <w:color w:val="1E1E1E"/>
          <w:sz w:val="21"/>
        </w:rPr>
        <w:t>Har route mein page.tsx file hona zaroori hai</w:t>
      </w:r>
    </w:p>
    <w:p w14:paraId="547A617F">
      <w:pPr>
        <w:pStyle w:val="23"/>
        <w:spacing w:after="40"/>
        <w:ind w:left="283"/>
      </w:pPr>
      <w:r>
        <w:rPr>
          <w:b w:val="0"/>
          <w:i w:val="0"/>
          <w:color w:val="1E1E1E"/>
          <w:sz w:val="21"/>
        </w:rPr>
        <w:t>layout.tsx ek wrapper hota hai jo har page ke upar apply hota hai</w:t>
      </w:r>
    </w:p>
    <w:p w14:paraId="65163505"/>
    <w:p w14:paraId="2D37B217">
      <w:pPr>
        <w:shd w:val="clear" w:color="auto" w:fill="F2F2F2"/>
        <w:spacing w:before="20" w:after="20"/>
        <w:ind w:left="283" w:right="283"/>
      </w:pPr>
      <w:r>
        <w:rPr>
          <w:rFonts w:ascii="Courier New" w:hAnsi="Courier New"/>
          <w:color w:val="141414"/>
          <w:sz w:val="18"/>
        </w:rPr>
        <w:t>app/</w:t>
      </w:r>
    </w:p>
    <w:p w14:paraId="3B688908">
      <w:pPr>
        <w:shd w:val="clear" w:color="auto" w:fill="F2F2F2"/>
        <w:spacing w:before="20" w:after="20"/>
        <w:ind w:left="283" w:right="283"/>
      </w:pPr>
      <w:r>
        <w:rPr>
          <w:rFonts w:ascii="Courier New" w:hAnsi="Courier New"/>
          <w:color w:val="141414"/>
          <w:sz w:val="18"/>
        </w:rPr>
        <w:t>├── layout.tsx              ← Root layout (sidebar, fonts — sab pages pe)</w:t>
      </w:r>
    </w:p>
    <w:p w14:paraId="5784080A">
      <w:pPr>
        <w:shd w:val="clear" w:color="auto" w:fill="F2F2F2"/>
        <w:spacing w:before="20" w:after="20"/>
        <w:ind w:left="283" w:right="283"/>
      </w:pPr>
      <w:r>
        <w:rPr>
          <w:rFonts w:ascii="Courier New" w:hAnsi="Courier New"/>
          <w:color w:val="141414"/>
          <w:sz w:val="18"/>
        </w:rPr>
        <w:t>├── page.tsx                ← Home page  →  URL: /</w:t>
      </w:r>
    </w:p>
    <w:p w14:paraId="4336315D">
      <w:pPr>
        <w:shd w:val="clear" w:color="auto" w:fill="F2F2F2"/>
        <w:spacing w:before="20" w:after="20"/>
        <w:ind w:left="283" w:right="283"/>
      </w:pPr>
      <w:r>
        <w:rPr>
          <w:rFonts w:ascii="Courier New" w:hAnsi="Courier New"/>
          <w:color w:val="141414"/>
          <w:sz w:val="18"/>
        </w:rPr>
        <w:t>├── login/</w:t>
      </w:r>
    </w:p>
    <w:p w14:paraId="61AC993E">
      <w:pPr>
        <w:shd w:val="clear" w:color="auto" w:fill="F2F2F2"/>
        <w:spacing w:before="20" w:after="20"/>
        <w:ind w:left="283" w:right="283"/>
      </w:pPr>
      <w:r>
        <w:rPr>
          <w:rFonts w:ascii="Courier New" w:hAnsi="Courier New"/>
          <w:color w:val="141414"/>
          <w:sz w:val="18"/>
        </w:rPr>
        <w:t>│   └── page.tsx            ← URL: /login</w:t>
      </w:r>
    </w:p>
    <w:p w14:paraId="7E7E8844">
      <w:pPr>
        <w:shd w:val="clear" w:color="auto" w:fill="F2F2F2"/>
        <w:spacing w:before="20" w:after="20"/>
        <w:ind w:left="283" w:right="283"/>
      </w:pPr>
      <w:r>
        <w:rPr>
          <w:rFonts w:ascii="Courier New" w:hAnsi="Courier New"/>
          <w:color w:val="141414"/>
          <w:sz w:val="18"/>
        </w:rPr>
        <w:t>├── masters/</w:t>
      </w:r>
    </w:p>
    <w:p w14:paraId="66BEA755">
      <w:pPr>
        <w:shd w:val="clear" w:color="auto" w:fill="F2F2F2"/>
        <w:spacing w:before="20" w:after="20"/>
        <w:ind w:left="283" w:right="283"/>
      </w:pPr>
      <w:r>
        <w:rPr>
          <w:rFonts w:ascii="Courier New" w:hAnsi="Courier New"/>
          <w:color w:val="141414"/>
          <w:sz w:val="18"/>
        </w:rPr>
        <w:t>│   ├── categories/</w:t>
      </w:r>
    </w:p>
    <w:p w14:paraId="22A1D77D">
      <w:pPr>
        <w:shd w:val="clear" w:color="auto" w:fill="F2F2F2"/>
        <w:spacing w:before="20" w:after="20"/>
        <w:ind w:left="283" w:right="283"/>
      </w:pPr>
      <w:r>
        <w:rPr>
          <w:rFonts w:ascii="Courier New" w:hAnsi="Courier New"/>
          <w:color w:val="141414"/>
          <w:sz w:val="18"/>
        </w:rPr>
        <w:t>│   │   └── page.tsx        ← URL: /masters/categories</w:t>
      </w:r>
    </w:p>
    <w:p w14:paraId="298AB462">
      <w:pPr>
        <w:shd w:val="clear" w:color="auto" w:fill="F2F2F2"/>
        <w:spacing w:before="20" w:after="20"/>
        <w:ind w:left="283" w:right="283"/>
      </w:pPr>
      <w:r>
        <w:rPr>
          <w:rFonts w:ascii="Courier New" w:hAnsi="Courier New"/>
          <w:color w:val="141414"/>
          <w:sz w:val="18"/>
        </w:rPr>
        <w:t>│   └── employees/</w:t>
      </w:r>
    </w:p>
    <w:p w14:paraId="541CC548">
      <w:pPr>
        <w:shd w:val="clear" w:color="auto" w:fill="F2F2F2"/>
        <w:spacing w:before="20" w:after="20"/>
        <w:ind w:left="283" w:right="283"/>
      </w:pPr>
      <w:r>
        <w:rPr>
          <w:rFonts w:ascii="Courier New" w:hAnsi="Courier New"/>
          <w:color w:val="141414"/>
          <w:sz w:val="18"/>
        </w:rPr>
        <w:t>│       └── page.tsx        ← URL: /masters/employees</w:t>
      </w:r>
    </w:p>
    <w:p w14:paraId="2ED373F0">
      <w:pPr>
        <w:shd w:val="clear" w:color="auto" w:fill="F2F2F2"/>
        <w:spacing w:before="20" w:after="20"/>
        <w:ind w:left="283" w:right="283"/>
      </w:pPr>
      <w:r>
        <w:rPr>
          <w:rFonts w:ascii="Courier New" w:hAnsi="Courier New"/>
          <w:color w:val="141414"/>
          <w:sz w:val="18"/>
        </w:rPr>
        <w:t>├── gravure/</w:t>
      </w:r>
    </w:p>
    <w:p w14:paraId="15DD4B9C">
      <w:pPr>
        <w:shd w:val="clear" w:color="auto" w:fill="F2F2F2"/>
        <w:spacing w:before="20" w:after="20"/>
        <w:ind w:left="283" w:right="283"/>
      </w:pPr>
      <w:r>
        <w:rPr>
          <w:rFonts w:ascii="Courier New" w:hAnsi="Courier New"/>
          <w:color w:val="141414"/>
          <w:sz w:val="18"/>
        </w:rPr>
        <w:t>│   ├── orders/</w:t>
      </w:r>
    </w:p>
    <w:p w14:paraId="35E402D1">
      <w:pPr>
        <w:shd w:val="clear" w:color="auto" w:fill="F2F2F2"/>
        <w:spacing w:before="20" w:after="20"/>
        <w:ind w:left="283" w:right="283"/>
      </w:pPr>
      <w:r>
        <w:rPr>
          <w:rFonts w:ascii="Courier New" w:hAnsi="Courier New"/>
          <w:color w:val="141414"/>
          <w:sz w:val="18"/>
        </w:rPr>
        <w:t>│   │   └── page.tsx        ← URL: /gravure/orders</w:t>
      </w:r>
    </w:p>
    <w:p w14:paraId="2E7BE9E5">
      <w:pPr>
        <w:shd w:val="clear" w:color="auto" w:fill="F2F2F2"/>
        <w:spacing w:before="20" w:after="20"/>
        <w:ind w:left="283" w:right="283"/>
      </w:pPr>
      <w:r>
        <w:rPr>
          <w:rFonts w:ascii="Courier New" w:hAnsi="Courier New"/>
          <w:color w:val="141414"/>
          <w:sz w:val="18"/>
        </w:rPr>
        <w:t>│   └── product-catalog/</w:t>
      </w:r>
    </w:p>
    <w:p w14:paraId="0D5328E6">
      <w:pPr>
        <w:shd w:val="clear" w:color="auto" w:fill="F2F2F2"/>
        <w:spacing w:before="20" w:after="20"/>
        <w:ind w:left="283" w:right="283"/>
      </w:pPr>
      <w:r>
        <w:rPr>
          <w:rFonts w:ascii="Courier New" w:hAnsi="Courier New"/>
          <w:color w:val="141414"/>
          <w:sz w:val="18"/>
        </w:rPr>
        <w:t>│       └── page.tsx        ← URL: /gravure/product-catalog</w:t>
      </w:r>
    </w:p>
    <w:p w14:paraId="4A148389">
      <w:pPr>
        <w:shd w:val="clear" w:color="auto" w:fill="F2F2F2"/>
        <w:spacing w:before="20" w:after="20"/>
        <w:ind w:left="283" w:right="283"/>
      </w:pPr>
      <w:r>
        <w:rPr>
          <w:rFonts w:ascii="Courier New" w:hAnsi="Courier New"/>
          <w:color w:val="141414"/>
          <w:sz w:val="18"/>
        </w:rPr>
        <w:t>└── orders/</w:t>
      </w:r>
    </w:p>
    <w:p w14:paraId="637C4B37">
      <w:pPr>
        <w:shd w:val="clear" w:color="auto" w:fill="F2F2F2"/>
        <w:spacing w:before="20" w:after="20"/>
        <w:ind w:left="283" w:right="283"/>
      </w:pPr>
      <w:r>
        <w:rPr>
          <w:rFonts w:ascii="Courier New" w:hAnsi="Courier New"/>
          <w:color w:val="141414"/>
          <w:sz w:val="18"/>
        </w:rPr>
        <w:t xml:space="preserve">    └── page.tsx            ← URL: /orders</w:t>
      </w:r>
    </w:p>
    <w:p w14:paraId="79E07804"/>
    <w:p w14:paraId="7CAF00D1">
      <w:pPr>
        <w:shd w:val="clear" w:color="auto" w:fill="EBF3FB"/>
        <w:spacing w:before="20" w:after="20"/>
        <w:ind w:left="283"/>
      </w:pPr>
      <w:r>
        <w:rPr>
          <w:b w:val="0"/>
          <w:i w:val="0"/>
          <w:color w:val="141450"/>
          <w:sz w:val="20"/>
        </w:rPr>
        <w:t xml:space="preserve">  RULE:  Folder naam = URL segment.  page.tsx = woh page ka content.</w:t>
      </w:r>
    </w:p>
    <w:p w14:paraId="65915814">
      <w:pPr>
        <w:shd w:val="clear" w:color="auto" w:fill="EBF3FB"/>
        <w:spacing w:before="20" w:after="20"/>
        <w:ind w:left="283"/>
      </w:pPr>
      <w:r>
        <w:rPr>
          <w:b w:val="0"/>
          <w:i w:val="0"/>
          <w:color w:val="141450"/>
          <w:sz w:val="20"/>
        </w:rPr>
        <w:t xml:space="preserve">  Example: app/gravure/orders/page.tsx  →  browser mein /gravure/orders kholo</w:t>
      </w:r>
    </w:p>
    <w:p w14:paraId="00F03735">
      <w:r>
        <w:br w:type="page"/>
      </w:r>
    </w:p>
    <w:p w14:paraId="376AE446">
      <w:pPr>
        <w:pBdr>
          <w:bottom w:val="single" w:color="1F497D" w:sz="6" w:space="4"/>
        </w:pBdr>
        <w:spacing w:before="280" w:after="120"/>
        <w:jc w:val="left"/>
      </w:pPr>
      <w:r>
        <w:rPr>
          <w:b/>
          <w:i w:val="0"/>
          <w:color w:val="1F497D"/>
          <w:sz w:val="32"/>
        </w:rPr>
        <w:t>2. Is Project Ki Poori File Structure</w:t>
      </w:r>
    </w:p>
    <w:p w14:paraId="7D32FE26">
      <w:pPr>
        <w:spacing w:before="200" w:after="80"/>
      </w:pPr>
      <w:r>
        <w:rPr>
          <w:b/>
          <w:i w:val="0"/>
          <w:color w:val="0070C0"/>
          <w:sz w:val="26"/>
        </w:rPr>
        <w:t>2.1  Root Level Files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236"/>
      </w:tblGrid>
      <w:tr w14:paraId="79C88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2E74B5"/>
          </w:tcPr>
          <w:p w14:paraId="7C1F6B11">
            <w:pPr>
              <w:spacing w:after="0" w:line="240" w:lineRule="auto"/>
            </w:pPr>
            <w:r>
              <w:rPr>
                <w:b/>
                <w:i w:val="0"/>
                <w:color w:val="FFFFFF"/>
                <w:sz w:val="20"/>
              </w:rPr>
              <w:t>File / Folder</w:t>
            </w:r>
          </w:p>
        </w:tc>
        <w:tc>
          <w:tcPr>
            <w:tcW w:w="6236" w:type="dxa"/>
            <w:shd w:val="clear" w:color="auto" w:fill="2E74B5"/>
          </w:tcPr>
          <w:p w14:paraId="3D220C8C">
            <w:pPr>
              <w:spacing w:after="0" w:line="240" w:lineRule="auto"/>
            </w:pPr>
            <w:r>
              <w:rPr>
                <w:b/>
                <w:i w:val="0"/>
                <w:color w:val="FFFFFF"/>
                <w:sz w:val="20"/>
              </w:rPr>
              <w:t>Kya Kaam Karta Hai</w:t>
            </w:r>
          </w:p>
        </w:tc>
      </w:tr>
      <w:tr w14:paraId="4AB9A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FFFFFF"/>
          </w:tcPr>
          <w:p w14:paraId="0EFCC09C">
            <w:pPr>
              <w:spacing w:after="0" w:line="240" w:lineRule="auto"/>
            </w:pPr>
            <w:r>
              <w:rPr>
                <w:b w:val="0"/>
                <w:i w:val="0"/>
                <w:sz w:val="20"/>
              </w:rPr>
              <w:t>app/</w:t>
            </w:r>
          </w:p>
        </w:tc>
        <w:tc>
          <w:tcPr>
            <w:tcW w:w="6236" w:type="dxa"/>
            <w:shd w:val="clear" w:color="auto" w:fill="FFFFFF"/>
          </w:tcPr>
          <w:p w14:paraId="18552643">
            <w:pPr>
              <w:spacing w:after="0" w:line="240" w:lineRule="auto"/>
            </w:pPr>
            <w:r>
              <w:rPr>
                <w:b w:val="0"/>
                <w:i w:val="0"/>
                <w:sz w:val="20"/>
              </w:rPr>
              <w:t>Saare pages aur routes yahan hain</w:t>
            </w:r>
          </w:p>
        </w:tc>
      </w:tr>
      <w:tr w14:paraId="2E313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EBF3FB"/>
          </w:tcPr>
          <w:p w14:paraId="6D416391">
            <w:pPr>
              <w:spacing w:after="0" w:line="240" w:lineRule="auto"/>
            </w:pPr>
            <w:r>
              <w:rPr>
                <w:b w:val="0"/>
                <w:i w:val="0"/>
                <w:sz w:val="20"/>
              </w:rPr>
              <w:t>components/</w:t>
            </w:r>
          </w:p>
        </w:tc>
        <w:tc>
          <w:tcPr>
            <w:tcW w:w="6236" w:type="dxa"/>
            <w:shd w:val="clear" w:color="auto" w:fill="EBF3FB"/>
          </w:tcPr>
          <w:p w14:paraId="07F61E37">
            <w:pPr>
              <w:spacing w:after="0" w:line="240" w:lineRule="auto"/>
            </w:pPr>
            <w:r>
              <w:rPr>
                <w:b w:val="0"/>
                <w:i w:val="0"/>
                <w:sz w:val="20"/>
              </w:rPr>
              <w:t>Reusable UI pieces (Button, Table, Modal, etc.)</w:t>
            </w:r>
          </w:p>
        </w:tc>
      </w:tr>
      <w:tr w14:paraId="7D044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FFFFFF"/>
          </w:tcPr>
          <w:p w14:paraId="21306B98">
            <w:pPr>
              <w:spacing w:after="0" w:line="240" w:lineRule="auto"/>
            </w:pPr>
            <w:r>
              <w:rPr>
                <w:b w:val="0"/>
                <w:i w:val="0"/>
                <w:sz w:val="20"/>
              </w:rPr>
              <w:t>lib/</w:t>
            </w:r>
          </w:p>
        </w:tc>
        <w:tc>
          <w:tcPr>
            <w:tcW w:w="6236" w:type="dxa"/>
            <w:shd w:val="clear" w:color="auto" w:fill="FFFFFF"/>
          </w:tcPr>
          <w:p w14:paraId="282FFCE4">
            <w:pPr>
              <w:spacing w:after="0" w:line="240" w:lineRule="auto"/>
            </w:pPr>
            <w:r>
              <w:rPr>
                <w:b w:val="0"/>
                <w:i w:val="0"/>
                <w:sz w:val="20"/>
              </w:rPr>
              <w:t>Helper functions — auth, styles, code generation</w:t>
            </w:r>
          </w:p>
        </w:tc>
      </w:tr>
      <w:tr w14:paraId="1630C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EBF3FB"/>
          </w:tcPr>
          <w:p w14:paraId="0425082F">
            <w:pPr>
              <w:spacing w:after="0" w:line="240" w:lineRule="auto"/>
            </w:pPr>
            <w:r>
              <w:rPr>
                <w:b w:val="0"/>
                <w:i w:val="0"/>
                <w:sz w:val="20"/>
              </w:rPr>
              <w:t>data/</w:t>
            </w:r>
          </w:p>
        </w:tc>
        <w:tc>
          <w:tcPr>
            <w:tcW w:w="6236" w:type="dxa"/>
            <w:shd w:val="clear" w:color="auto" w:fill="EBF3FB"/>
          </w:tcPr>
          <w:p w14:paraId="71D8446C">
            <w:pPr>
              <w:spacing w:after="0" w:line="240" w:lineRule="auto"/>
            </w:pPr>
            <w:r>
              <w:rPr>
                <w:b w:val="0"/>
                <w:i w:val="0"/>
                <w:sz w:val="20"/>
              </w:rPr>
              <w:t>Static / dummy data (dummyData.ts)</w:t>
            </w:r>
          </w:p>
        </w:tc>
      </w:tr>
      <w:tr w14:paraId="062F8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FFFFFF"/>
          </w:tcPr>
          <w:p w14:paraId="53391C35">
            <w:pPr>
              <w:spacing w:after="0" w:line="240" w:lineRule="auto"/>
            </w:pPr>
            <w:r>
              <w:rPr>
                <w:b w:val="0"/>
                <w:i w:val="0"/>
                <w:sz w:val="20"/>
              </w:rPr>
              <w:t>public/</w:t>
            </w:r>
          </w:p>
        </w:tc>
        <w:tc>
          <w:tcPr>
            <w:tcW w:w="6236" w:type="dxa"/>
            <w:shd w:val="clear" w:color="auto" w:fill="FFFFFF"/>
          </w:tcPr>
          <w:p w14:paraId="28D82312">
            <w:pPr>
              <w:spacing w:after="0" w:line="240" w:lineRule="auto"/>
            </w:pPr>
            <w:r>
              <w:rPr>
                <w:b w:val="0"/>
                <w:i w:val="0"/>
                <w:sz w:val="20"/>
              </w:rPr>
              <w:t>Images, icons jo seedhe URL se access hon</w:t>
            </w:r>
          </w:p>
        </w:tc>
      </w:tr>
      <w:tr w14:paraId="580C8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EBF3FB"/>
          </w:tcPr>
          <w:p w14:paraId="7695CBF5">
            <w:pPr>
              <w:spacing w:after="0" w:line="240" w:lineRule="auto"/>
            </w:pPr>
            <w:r>
              <w:rPr>
                <w:b w:val="0"/>
                <w:i w:val="0"/>
                <w:sz w:val="20"/>
              </w:rPr>
              <w:t>next.config.ts</w:t>
            </w:r>
          </w:p>
        </w:tc>
        <w:tc>
          <w:tcPr>
            <w:tcW w:w="6236" w:type="dxa"/>
            <w:shd w:val="clear" w:color="auto" w:fill="EBF3FB"/>
          </w:tcPr>
          <w:p w14:paraId="27B65809">
            <w:pPr>
              <w:spacing w:after="0" w:line="240" w:lineRule="auto"/>
            </w:pPr>
            <w:r>
              <w:rPr>
                <w:b w:val="0"/>
                <w:i w:val="0"/>
                <w:sz w:val="20"/>
              </w:rPr>
              <w:t>Next.js configuration file</w:t>
            </w:r>
          </w:p>
        </w:tc>
      </w:tr>
      <w:tr w14:paraId="759E6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FFFFFF"/>
          </w:tcPr>
          <w:p w14:paraId="75A6D0B0">
            <w:pPr>
              <w:spacing w:after="0" w:line="240" w:lineRule="auto"/>
            </w:pPr>
            <w:r>
              <w:rPr>
                <w:b w:val="0"/>
                <w:i w:val="0"/>
                <w:sz w:val="20"/>
              </w:rPr>
              <w:t>package.json</w:t>
            </w:r>
          </w:p>
        </w:tc>
        <w:tc>
          <w:tcPr>
            <w:tcW w:w="6236" w:type="dxa"/>
            <w:shd w:val="clear" w:color="auto" w:fill="FFFFFF"/>
          </w:tcPr>
          <w:p w14:paraId="0D93A703">
            <w:pPr>
              <w:spacing w:after="0" w:line="240" w:lineRule="auto"/>
            </w:pPr>
            <w:r>
              <w:rPr>
                <w:b w:val="0"/>
                <w:i w:val="0"/>
                <w:sz w:val="20"/>
              </w:rPr>
              <w:t>Project dependencies aur scripts</w:t>
            </w:r>
          </w:p>
        </w:tc>
      </w:tr>
      <w:tr w14:paraId="47993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EBF3FB"/>
          </w:tcPr>
          <w:p w14:paraId="168088CB">
            <w:pPr>
              <w:spacing w:after="0" w:line="240" w:lineRule="auto"/>
            </w:pPr>
            <w:r>
              <w:rPr>
                <w:b w:val="0"/>
                <w:i w:val="0"/>
                <w:sz w:val="20"/>
              </w:rPr>
              <w:t>tsconfig.json</w:t>
            </w:r>
          </w:p>
        </w:tc>
        <w:tc>
          <w:tcPr>
            <w:tcW w:w="6236" w:type="dxa"/>
            <w:shd w:val="clear" w:color="auto" w:fill="EBF3FB"/>
          </w:tcPr>
          <w:p w14:paraId="2C2042D1">
            <w:pPr>
              <w:spacing w:after="0" w:line="240" w:lineRule="auto"/>
            </w:pPr>
            <w:r>
              <w:rPr>
                <w:b w:val="0"/>
                <w:i w:val="0"/>
                <w:sz w:val="20"/>
              </w:rPr>
              <w:t>TypeScript configuration</w:t>
            </w:r>
          </w:p>
        </w:tc>
      </w:tr>
    </w:tbl>
    <w:p w14:paraId="2E620E4F"/>
    <w:p w14:paraId="6CE6E6DC">
      <w:pPr>
        <w:spacing w:before="200" w:after="80"/>
      </w:pPr>
      <w:r>
        <w:rPr>
          <w:b/>
          <w:i w:val="0"/>
          <w:color w:val="0070C0"/>
          <w:sz w:val="26"/>
        </w:rPr>
        <w:t>2.2  app/ Folder — Saare Routes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1"/>
        <w:gridCol w:w="3965"/>
        <w:gridCol w:w="2826"/>
      </w:tblGrid>
      <w:tr w14:paraId="1A4BB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2E74B5"/>
          </w:tcPr>
          <w:p w14:paraId="4F8F4E34">
            <w:pPr>
              <w:spacing w:after="0" w:line="240" w:lineRule="auto"/>
            </w:pPr>
            <w:r>
              <w:rPr>
                <w:b/>
                <w:i w:val="0"/>
                <w:color w:val="FFFFFF"/>
                <w:sz w:val="20"/>
              </w:rPr>
              <w:t>Route (URL)</w:t>
            </w:r>
          </w:p>
        </w:tc>
        <w:tc>
          <w:tcPr>
            <w:tcW w:w="3969" w:type="dxa"/>
            <w:shd w:val="clear" w:color="auto" w:fill="2E74B5"/>
          </w:tcPr>
          <w:p w14:paraId="299B8C6E">
            <w:pPr>
              <w:spacing w:after="0" w:line="240" w:lineRule="auto"/>
            </w:pPr>
            <w:r>
              <w:rPr>
                <w:b/>
                <w:i w:val="0"/>
                <w:color w:val="FFFFFF"/>
                <w:sz w:val="20"/>
              </w:rPr>
              <w:t>File Path</w:t>
            </w:r>
          </w:p>
        </w:tc>
        <w:tc>
          <w:tcPr>
            <w:tcW w:w="2835" w:type="dxa"/>
            <w:shd w:val="clear" w:color="auto" w:fill="2E74B5"/>
          </w:tcPr>
          <w:p w14:paraId="2C64F2A9">
            <w:pPr>
              <w:spacing w:after="0" w:line="240" w:lineRule="auto"/>
            </w:pPr>
            <w:r>
              <w:rPr>
                <w:b/>
                <w:i w:val="0"/>
                <w:color w:val="FFFFFF"/>
                <w:sz w:val="20"/>
              </w:rPr>
              <w:t>Purpose</w:t>
            </w:r>
          </w:p>
        </w:tc>
      </w:tr>
      <w:tr w14:paraId="2FD7D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FFFFFF"/>
          </w:tcPr>
          <w:p w14:paraId="632CAA53">
            <w:pPr>
              <w:spacing w:after="0" w:line="240" w:lineRule="auto"/>
            </w:pPr>
            <w:r>
              <w:rPr>
                <w:b w:val="0"/>
                <w:i w:val="0"/>
                <w:sz w:val="20"/>
              </w:rPr>
              <w:t>/</w:t>
            </w:r>
          </w:p>
        </w:tc>
        <w:tc>
          <w:tcPr>
            <w:tcW w:w="3969" w:type="dxa"/>
            <w:shd w:val="clear" w:color="auto" w:fill="FFFFFF"/>
          </w:tcPr>
          <w:p w14:paraId="4366052F">
            <w:pPr>
              <w:spacing w:after="0" w:line="240" w:lineRule="auto"/>
            </w:pPr>
            <w:r>
              <w:rPr>
                <w:b w:val="0"/>
                <w:i w:val="0"/>
                <w:sz w:val="20"/>
              </w:rPr>
              <w:t>app/page.tsx</w:t>
            </w:r>
          </w:p>
        </w:tc>
        <w:tc>
          <w:tcPr>
            <w:tcW w:w="2835" w:type="dxa"/>
            <w:shd w:val="clear" w:color="auto" w:fill="FFFFFF"/>
          </w:tcPr>
          <w:p w14:paraId="0F79C0F8">
            <w:pPr>
              <w:spacing w:after="0" w:line="240" w:lineRule="auto"/>
            </w:pPr>
            <w:r>
              <w:rPr>
                <w:b w:val="0"/>
                <w:i w:val="0"/>
                <w:sz w:val="20"/>
              </w:rPr>
              <w:t>Home / Dashboard redirect</w:t>
            </w:r>
          </w:p>
        </w:tc>
      </w:tr>
      <w:tr w14:paraId="03DBC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EBF3FB"/>
          </w:tcPr>
          <w:p w14:paraId="54770807">
            <w:pPr>
              <w:spacing w:after="0" w:line="240" w:lineRule="auto"/>
            </w:pPr>
            <w:r>
              <w:rPr>
                <w:b w:val="0"/>
                <w:i w:val="0"/>
                <w:sz w:val="20"/>
              </w:rPr>
              <w:t>/login</w:t>
            </w:r>
          </w:p>
        </w:tc>
        <w:tc>
          <w:tcPr>
            <w:tcW w:w="3969" w:type="dxa"/>
            <w:shd w:val="clear" w:color="auto" w:fill="EBF3FB"/>
          </w:tcPr>
          <w:p w14:paraId="56DCD4FD">
            <w:pPr>
              <w:spacing w:after="0" w:line="240" w:lineRule="auto"/>
            </w:pPr>
            <w:r>
              <w:rPr>
                <w:b w:val="0"/>
                <w:i w:val="0"/>
                <w:sz w:val="20"/>
              </w:rPr>
              <w:t>app/login/page.tsx</w:t>
            </w:r>
          </w:p>
        </w:tc>
        <w:tc>
          <w:tcPr>
            <w:tcW w:w="2835" w:type="dxa"/>
            <w:shd w:val="clear" w:color="auto" w:fill="EBF3FB"/>
          </w:tcPr>
          <w:p w14:paraId="7CC7C585">
            <w:pPr>
              <w:spacing w:after="0" w:line="240" w:lineRule="auto"/>
            </w:pPr>
            <w:r>
              <w:rPr>
                <w:b w:val="0"/>
                <w:i w:val="0"/>
                <w:sz w:val="20"/>
              </w:rPr>
              <w:t>Login page</w:t>
            </w:r>
          </w:p>
        </w:tc>
      </w:tr>
      <w:tr w14:paraId="10A3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FFFFFF"/>
          </w:tcPr>
          <w:p w14:paraId="546BF142">
            <w:pPr>
              <w:spacing w:after="0" w:line="240" w:lineRule="auto"/>
            </w:pPr>
            <w:r>
              <w:rPr>
                <w:b w:val="0"/>
                <w:i w:val="0"/>
                <w:sz w:val="20"/>
              </w:rPr>
              <w:t>/dashboard</w:t>
            </w:r>
          </w:p>
        </w:tc>
        <w:tc>
          <w:tcPr>
            <w:tcW w:w="3969" w:type="dxa"/>
            <w:shd w:val="clear" w:color="auto" w:fill="FFFFFF"/>
          </w:tcPr>
          <w:p w14:paraId="452B0419">
            <w:pPr>
              <w:spacing w:after="0" w:line="240" w:lineRule="auto"/>
            </w:pPr>
            <w:r>
              <w:rPr>
                <w:b w:val="0"/>
                <w:i w:val="0"/>
                <w:sz w:val="20"/>
              </w:rPr>
              <w:t>app/dashboard/page.tsx</w:t>
            </w:r>
          </w:p>
        </w:tc>
        <w:tc>
          <w:tcPr>
            <w:tcW w:w="2835" w:type="dxa"/>
            <w:shd w:val="clear" w:color="auto" w:fill="FFFFFF"/>
          </w:tcPr>
          <w:p w14:paraId="069A9DB5">
            <w:pPr>
              <w:spacing w:after="0" w:line="240" w:lineRule="auto"/>
            </w:pPr>
            <w:r>
              <w:rPr>
                <w:b w:val="0"/>
                <w:i w:val="0"/>
                <w:sz w:val="20"/>
              </w:rPr>
              <w:t>Main dashboard</w:t>
            </w:r>
          </w:p>
        </w:tc>
      </w:tr>
      <w:tr w14:paraId="54C39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EBF3FB"/>
          </w:tcPr>
          <w:p w14:paraId="1AB82B95">
            <w:pPr>
              <w:spacing w:after="0" w:line="240" w:lineRule="auto"/>
            </w:pPr>
            <w:r>
              <w:rPr>
                <w:b w:val="0"/>
                <w:i w:val="0"/>
                <w:sz w:val="20"/>
              </w:rPr>
              <w:t>/masters/categories</w:t>
            </w:r>
          </w:p>
        </w:tc>
        <w:tc>
          <w:tcPr>
            <w:tcW w:w="3969" w:type="dxa"/>
            <w:shd w:val="clear" w:color="auto" w:fill="EBF3FB"/>
          </w:tcPr>
          <w:p w14:paraId="00E5FEDE">
            <w:pPr>
              <w:spacing w:after="0" w:line="240" w:lineRule="auto"/>
            </w:pPr>
            <w:r>
              <w:rPr>
                <w:b w:val="0"/>
                <w:i w:val="0"/>
                <w:sz w:val="20"/>
              </w:rPr>
              <w:t>app/masters/categories/page.tsx</w:t>
            </w:r>
          </w:p>
        </w:tc>
        <w:tc>
          <w:tcPr>
            <w:tcW w:w="2835" w:type="dxa"/>
            <w:shd w:val="clear" w:color="auto" w:fill="EBF3FB"/>
          </w:tcPr>
          <w:p w14:paraId="006AF2CE">
            <w:pPr>
              <w:spacing w:after="0" w:line="240" w:lineRule="auto"/>
            </w:pPr>
            <w:r>
              <w:rPr>
                <w:b w:val="0"/>
                <w:i w:val="0"/>
                <w:sz w:val="20"/>
              </w:rPr>
              <w:t>Category master CRUD</w:t>
            </w:r>
          </w:p>
        </w:tc>
      </w:tr>
      <w:tr w14:paraId="0F3F3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FFFFFF"/>
          </w:tcPr>
          <w:p w14:paraId="37FD7020">
            <w:pPr>
              <w:spacing w:after="0" w:line="240" w:lineRule="auto"/>
            </w:pPr>
            <w:r>
              <w:rPr>
                <w:b w:val="0"/>
                <w:i w:val="0"/>
                <w:sz w:val="20"/>
              </w:rPr>
              <w:t>/masters/employees</w:t>
            </w:r>
          </w:p>
        </w:tc>
        <w:tc>
          <w:tcPr>
            <w:tcW w:w="3969" w:type="dxa"/>
            <w:shd w:val="clear" w:color="auto" w:fill="FFFFFF"/>
          </w:tcPr>
          <w:p w14:paraId="3721C1C6">
            <w:pPr>
              <w:spacing w:after="0" w:line="240" w:lineRule="auto"/>
            </w:pPr>
            <w:r>
              <w:rPr>
                <w:b w:val="0"/>
                <w:i w:val="0"/>
                <w:sz w:val="20"/>
              </w:rPr>
              <w:t>app/masters/employees/page.tsx</w:t>
            </w:r>
          </w:p>
        </w:tc>
        <w:tc>
          <w:tcPr>
            <w:tcW w:w="2835" w:type="dxa"/>
            <w:shd w:val="clear" w:color="auto" w:fill="FFFFFF"/>
          </w:tcPr>
          <w:p w14:paraId="433ADE42">
            <w:pPr>
              <w:spacing w:after="0" w:line="240" w:lineRule="auto"/>
            </w:pPr>
            <w:r>
              <w:rPr>
                <w:b w:val="0"/>
                <w:i w:val="0"/>
                <w:sz w:val="20"/>
              </w:rPr>
              <w:t>Employee master</w:t>
            </w:r>
          </w:p>
        </w:tc>
      </w:tr>
      <w:tr w14:paraId="721F4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EBF3FB"/>
          </w:tcPr>
          <w:p w14:paraId="76867EBE">
            <w:pPr>
              <w:spacing w:after="0" w:line="240" w:lineRule="auto"/>
            </w:pPr>
            <w:r>
              <w:rPr>
                <w:b w:val="0"/>
                <w:i w:val="0"/>
                <w:sz w:val="20"/>
              </w:rPr>
              <w:t>/masters/hsn</w:t>
            </w:r>
          </w:p>
        </w:tc>
        <w:tc>
          <w:tcPr>
            <w:tcW w:w="3969" w:type="dxa"/>
            <w:shd w:val="clear" w:color="auto" w:fill="EBF3FB"/>
          </w:tcPr>
          <w:p w14:paraId="6C646FB8">
            <w:pPr>
              <w:spacing w:after="0" w:line="240" w:lineRule="auto"/>
            </w:pPr>
            <w:r>
              <w:rPr>
                <w:b w:val="0"/>
                <w:i w:val="0"/>
                <w:sz w:val="20"/>
              </w:rPr>
              <w:t>app/masters/hsn/page.tsx</w:t>
            </w:r>
          </w:p>
        </w:tc>
        <w:tc>
          <w:tcPr>
            <w:tcW w:w="2835" w:type="dxa"/>
            <w:shd w:val="clear" w:color="auto" w:fill="EBF3FB"/>
          </w:tcPr>
          <w:p w14:paraId="02F86DB8">
            <w:pPr>
              <w:spacing w:after="0" w:line="240" w:lineRule="auto"/>
            </w:pPr>
            <w:r>
              <w:rPr>
                <w:b w:val="0"/>
                <w:i w:val="0"/>
                <w:sz w:val="20"/>
              </w:rPr>
              <w:t>HSN code master</w:t>
            </w:r>
          </w:p>
        </w:tc>
      </w:tr>
      <w:tr w14:paraId="64A48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FFFFFF"/>
          </w:tcPr>
          <w:p w14:paraId="485187BA">
            <w:pPr>
              <w:spacing w:after="0" w:line="240" w:lineRule="auto"/>
            </w:pPr>
            <w:r>
              <w:rPr>
                <w:b w:val="0"/>
                <w:i w:val="0"/>
                <w:sz w:val="20"/>
              </w:rPr>
              <w:t>/masters/departments</w:t>
            </w:r>
          </w:p>
        </w:tc>
        <w:tc>
          <w:tcPr>
            <w:tcW w:w="3969" w:type="dxa"/>
            <w:shd w:val="clear" w:color="auto" w:fill="FFFFFF"/>
          </w:tcPr>
          <w:p w14:paraId="1FAC4091">
            <w:pPr>
              <w:spacing w:after="0" w:line="240" w:lineRule="auto"/>
            </w:pPr>
            <w:r>
              <w:rPr>
                <w:b w:val="0"/>
                <w:i w:val="0"/>
                <w:sz w:val="20"/>
              </w:rPr>
              <w:t>app/masters/departments/page.tsx</w:t>
            </w:r>
          </w:p>
        </w:tc>
        <w:tc>
          <w:tcPr>
            <w:tcW w:w="2835" w:type="dxa"/>
            <w:shd w:val="clear" w:color="auto" w:fill="FFFFFF"/>
          </w:tcPr>
          <w:p w14:paraId="7B12AE52">
            <w:pPr>
              <w:spacing w:after="0" w:line="240" w:lineRule="auto"/>
            </w:pPr>
            <w:r>
              <w:rPr>
                <w:b w:val="0"/>
                <w:i w:val="0"/>
                <w:sz w:val="20"/>
              </w:rPr>
              <w:t>Department master</w:t>
            </w:r>
          </w:p>
        </w:tc>
      </w:tr>
      <w:tr w14:paraId="660C9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EBF3FB"/>
          </w:tcPr>
          <w:p w14:paraId="576DCFD3">
            <w:pPr>
              <w:spacing w:after="0" w:line="240" w:lineRule="auto"/>
            </w:pPr>
            <w:r>
              <w:rPr>
                <w:b w:val="0"/>
                <w:i w:val="0"/>
                <w:sz w:val="20"/>
              </w:rPr>
              <w:t>/masters/item-groups</w:t>
            </w:r>
          </w:p>
        </w:tc>
        <w:tc>
          <w:tcPr>
            <w:tcW w:w="3969" w:type="dxa"/>
            <w:shd w:val="clear" w:color="auto" w:fill="EBF3FB"/>
          </w:tcPr>
          <w:p w14:paraId="46C20FD6">
            <w:pPr>
              <w:spacing w:after="0" w:line="240" w:lineRule="auto"/>
            </w:pPr>
            <w:r>
              <w:rPr>
                <w:b w:val="0"/>
                <w:i w:val="0"/>
                <w:sz w:val="20"/>
              </w:rPr>
              <w:t>app/masters/item-groups/page.tsx</w:t>
            </w:r>
          </w:p>
        </w:tc>
        <w:tc>
          <w:tcPr>
            <w:tcW w:w="2835" w:type="dxa"/>
            <w:shd w:val="clear" w:color="auto" w:fill="EBF3FB"/>
          </w:tcPr>
          <w:p w14:paraId="7414B50A">
            <w:pPr>
              <w:spacing w:after="0" w:line="240" w:lineRule="auto"/>
            </w:pPr>
            <w:r>
              <w:rPr>
                <w:b w:val="0"/>
                <w:i w:val="0"/>
                <w:sz w:val="20"/>
              </w:rPr>
              <w:t>Item group master</w:t>
            </w:r>
          </w:p>
        </w:tc>
      </w:tr>
      <w:tr w14:paraId="333A9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FFFFFF"/>
          </w:tcPr>
          <w:p w14:paraId="784D9121">
            <w:pPr>
              <w:spacing w:after="0" w:line="240" w:lineRule="auto"/>
            </w:pPr>
            <w:r>
              <w:rPr>
                <w:b w:val="0"/>
                <w:i w:val="0"/>
                <w:sz w:val="20"/>
              </w:rPr>
              <w:t>/gravure/orders</w:t>
            </w:r>
          </w:p>
        </w:tc>
        <w:tc>
          <w:tcPr>
            <w:tcW w:w="3969" w:type="dxa"/>
            <w:shd w:val="clear" w:color="auto" w:fill="FFFFFF"/>
          </w:tcPr>
          <w:p w14:paraId="59CEDE89">
            <w:pPr>
              <w:spacing w:after="0" w:line="240" w:lineRule="auto"/>
            </w:pPr>
            <w:r>
              <w:rPr>
                <w:b w:val="0"/>
                <w:i w:val="0"/>
                <w:sz w:val="20"/>
              </w:rPr>
              <w:t>app/gravure/orders/page.tsx</w:t>
            </w:r>
          </w:p>
        </w:tc>
        <w:tc>
          <w:tcPr>
            <w:tcW w:w="2835" w:type="dxa"/>
            <w:shd w:val="clear" w:color="auto" w:fill="FFFFFF"/>
          </w:tcPr>
          <w:p w14:paraId="6D36F5FA">
            <w:pPr>
              <w:spacing w:after="0" w:line="240" w:lineRule="auto"/>
            </w:pPr>
            <w:r>
              <w:rPr>
                <w:b w:val="0"/>
                <w:i w:val="0"/>
                <w:sz w:val="20"/>
              </w:rPr>
              <w:t>Gravure orders</w:t>
            </w:r>
          </w:p>
        </w:tc>
      </w:tr>
      <w:tr w14:paraId="5C404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EBF3FB"/>
          </w:tcPr>
          <w:p w14:paraId="05C70E58">
            <w:pPr>
              <w:spacing w:after="0" w:line="240" w:lineRule="auto"/>
            </w:pPr>
            <w:r>
              <w:rPr>
                <w:b w:val="0"/>
                <w:i w:val="0"/>
                <w:sz w:val="20"/>
              </w:rPr>
              <w:t>/gravure/product-catalog</w:t>
            </w:r>
          </w:p>
        </w:tc>
        <w:tc>
          <w:tcPr>
            <w:tcW w:w="3969" w:type="dxa"/>
            <w:shd w:val="clear" w:color="auto" w:fill="EBF3FB"/>
          </w:tcPr>
          <w:p w14:paraId="05D00D72">
            <w:pPr>
              <w:spacing w:after="0" w:line="240" w:lineRule="auto"/>
            </w:pPr>
            <w:r>
              <w:rPr>
                <w:b w:val="0"/>
                <w:i w:val="0"/>
                <w:sz w:val="20"/>
              </w:rPr>
              <w:t>app/gravure/product-catalog/page.tsx</w:t>
            </w:r>
          </w:p>
        </w:tc>
        <w:tc>
          <w:tcPr>
            <w:tcW w:w="2835" w:type="dxa"/>
            <w:shd w:val="clear" w:color="auto" w:fill="EBF3FB"/>
          </w:tcPr>
          <w:p w14:paraId="2246665A">
            <w:pPr>
              <w:spacing w:after="0" w:line="240" w:lineRule="auto"/>
            </w:pPr>
            <w:r>
              <w:rPr>
                <w:b w:val="0"/>
                <w:i w:val="0"/>
                <w:sz w:val="20"/>
              </w:rPr>
              <w:t>Product catalog</w:t>
            </w:r>
          </w:p>
        </w:tc>
      </w:tr>
      <w:tr w14:paraId="07B71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FFFFFF"/>
          </w:tcPr>
          <w:p w14:paraId="420EEE9D">
            <w:pPr>
              <w:spacing w:after="0" w:line="240" w:lineRule="auto"/>
            </w:pPr>
            <w:r>
              <w:rPr>
                <w:b w:val="0"/>
                <w:i w:val="0"/>
                <w:sz w:val="20"/>
              </w:rPr>
              <w:t>/gravure/estimation</w:t>
            </w:r>
          </w:p>
        </w:tc>
        <w:tc>
          <w:tcPr>
            <w:tcW w:w="3969" w:type="dxa"/>
            <w:shd w:val="clear" w:color="auto" w:fill="FFFFFF"/>
          </w:tcPr>
          <w:p w14:paraId="4382DDC6">
            <w:pPr>
              <w:spacing w:after="0" w:line="240" w:lineRule="auto"/>
            </w:pPr>
            <w:r>
              <w:rPr>
                <w:b w:val="0"/>
                <w:i w:val="0"/>
                <w:sz w:val="20"/>
              </w:rPr>
              <w:t>app/gravure/estimation/page.tsx</w:t>
            </w:r>
          </w:p>
        </w:tc>
        <w:tc>
          <w:tcPr>
            <w:tcW w:w="2835" w:type="dxa"/>
            <w:shd w:val="clear" w:color="auto" w:fill="FFFFFF"/>
          </w:tcPr>
          <w:p w14:paraId="54D30EA8">
            <w:pPr>
              <w:spacing w:after="0" w:line="240" w:lineRule="auto"/>
            </w:pPr>
            <w:r>
              <w:rPr>
                <w:b w:val="0"/>
                <w:i w:val="0"/>
                <w:sz w:val="20"/>
              </w:rPr>
              <w:t>Gravure estimation</w:t>
            </w:r>
          </w:p>
        </w:tc>
      </w:tr>
      <w:tr w14:paraId="4CE76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EBF3FB"/>
          </w:tcPr>
          <w:p w14:paraId="0690E928">
            <w:pPr>
              <w:spacing w:after="0" w:line="240" w:lineRule="auto"/>
            </w:pPr>
            <w:r>
              <w:rPr>
                <w:b w:val="0"/>
                <w:i w:val="0"/>
                <w:sz w:val="20"/>
              </w:rPr>
              <w:t>/orders</w:t>
            </w:r>
          </w:p>
        </w:tc>
        <w:tc>
          <w:tcPr>
            <w:tcW w:w="3969" w:type="dxa"/>
            <w:shd w:val="clear" w:color="auto" w:fill="EBF3FB"/>
          </w:tcPr>
          <w:p w14:paraId="4BB0DCB0">
            <w:pPr>
              <w:spacing w:after="0" w:line="240" w:lineRule="auto"/>
            </w:pPr>
            <w:r>
              <w:rPr>
                <w:b w:val="0"/>
                <w:i w:val="0"/>
                <w:sz w:val="20"/>
              </w:rPr>
              <w:t>app/orders/page.tsx</w:t>
            </w:r>
          </w:p>
        </w:tc>
        <w:tc>
          <w:tcPr>
            <w:tcW w:w="2835" w:type="dxa"/>
            <w:shd w:val="clear" w:color="auto" w:fill="EBF3FB"/>
          </w:tcPr>
          <w:p w14:paraId="2696932F">
            <w:pPr>
              <w:spacing w:after="0" w:line="240" w:lineRule="auto"/>
            </w:pPr>
            <w:r>
              <w:rPr>
                <w:b w:val="0"/>
                <w:i w:val="0"/>
                <w:sz w:val="20"/>
              </w:rPr>
              <w:t>Main orders page</w:t>
            </w:r>
          </w:p>
        </w:tc>
      </w:tr>
      <w:tr w14:paraId="26F8C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FFFFFF"/>
          </w:tcPr>
          <w:p w14:paraId="48E6759B">
            <w:pPr>
              <w:spacing w:after="0" w:line="240" w:lineRule="auto"/>
            </w:pPr>
            <w:r>
              <w:rPr>
                <w:b w:val="0"/>
                <w:i w:val="0"/>
                <w:sz w:val="20"/>
              </w:rPr>
              <w:t>/production</w:t>
            </w:r>
          </w:p>
        </w:tc>
        <w:tc>
          <w:tcPr>
            <w:tcW w:w="3969" w:type="dxa"/>
            <w:shd w:val="clear" w:color="auto" w:fill="FFFFFF"/>
          </w:tcPr>
          <w:p w14:paraId="0591615F">
            <w:pPr>
              <w:spacing w:after="0" w:line="240" w:lineRule="auto"/>
            </w:pPr>
            <w:r>
              <w:rPr>
                <w:b w:val="0"/>
                <w:i w:val="0"/>
                <w:sz w:val="20"/>
              </w:rPr>
              <w:t>app/production/page.tsx</w:t>
            </w:r>
          </w:p>
        </w:tc>
        <w:tc>
          <w:tcPr>
            <w:tcW w:w="2835" w:type="dxa"/>
            <w:shd w:val="clear" w:color="auto" w:fill="FFFFFF"/>
          </w:tcPr>
          <w:p w14:paraId="0F3CEFDF">
            <w:pPr>
              <w:spacing w:after="0" w:line="240" w:lineRule="auto"/>
            </w:pPr>
            <w:r>
              <w:rPr>
                <w:b w:val="0"/>
                <w:i w:val="0"/>
                <w:sz w:val="20"/>
              </w:rPr>
              <w:t>Production tracking</w:t>
            </w:r>
          </w:p>
        </w:tc>
      </w:tr>
      <w:tr w14:paraId="3B601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EBF3FB"/>
          </w:tcPr>
          <w:p w14:paraId="733CF7BE">
            <w:pPr>
              <w:spacing w:after="0" w:line="240" w:lineRule="auto"/>
            </w:pPr>
            <w:r>
              <w:rPr>
                <w:b w:val="0"/>
                <w:i w:val="0"/>
                <w:sz w:val="20"/>
              </w:rPr>
              <w:t>/inventory</w:t>
            </w:r>
          </w:p>
        </w:tc>
        <w:tc>
          <w:tcPr>
            <w:tcW w:w="3969" w:type="dxa"/>
            <w:shd w:val="clear" w:color="auto" w:fill="EBF3FB"/>
          </w:tcPr>
          <w:p w14:paraId="38049D5A">
            <w:pPr>
              <w:spacing w:after="0" w:line="240" w:lineRule="auto"/>
            </w:pPr>
            <w:r>
              <w:rPr>
                <w:b w:val="0"/>
                <w:i w:val="0"/>
                <w:sz w:val="20"/>
              </w:rPr>
              <w:t>app/inventory/page.tsx</w:t>
            </w:r>
          </w:p>
        </w:tc>
        <w:tc>
          <w:tcPr>
            <w:tcW w:w="2835" w:type="dxa"/>
            <w:shd w:val="clear" w:color="auto" w:fill="EBF3FB"/>
          </w:tcPr>
          <w:p w14:paraId="5E4F3BB8">
            <w:pPr>
              <w:spacing w:after="0" w:line="240" w:lineRule="auto"/>
            </w:pPr>
            <w:r>
              <w:rPr>
                <w:b w:val="0"/>
                <w:i w:val="0"/>
                <w:sz w:val="20"/>
              </w:rPr>
              <w:t>Inventory management</w:t>
            </w:r>
          </w:p>
        </w:tc>
      </w:tr>
      <w:tr w14:paraId="335E7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FFFFFF"/>
          </w:tcPr>
          <w:p w14:paraId="7E79E671">
            <w:pPr>
              <w:spacing w:after="0" w:line="240" w:lineRule="auto"/>
            </w:pPr>
            <w:r>
              <w:rPr>
                <w:b w:val="0"/>
                <w:i w:val="0"/>
                <w:sz w:val="20"/>
              </w:rPr>
              <w:t>/dispatch</w:t>
            </w:r>
          </w:p>
        </w:tc>
        <w:tc>
          <w:tcPr>
            <w:tcW w:w="3969" w:type="dxa"/>
            <w:shd w:val="clear" w:color="auto" w:fill="FFFFFF"/>
          </w:tcPr>
          <w:p w14:paraId="23B3137C">
            <w:pPr>
              <w:spacing w:after="0" w:line="240" w:lineRule="auto"/>
            </w:pPr>
            <w:r>
              <w:rPr>
                <w:b w:val="0"/>
                <w:i w:val="0"/>
                <w:sz w:val="20"/>
              </w:rPr>
              <w:t>app/dispatch/page.tsx</w:t>
            </w:r>
          </w:p>
        </w:tc>
        <w:tc>
          <w:tcPr>
            <w:tcW w:w="2835" w:type="dxa"/>
            <w:shd w:val="clear" w:color="auto" w:fill="FFFFFF"/>
          </w:tcPr>
          <w:p w14:paraId="413406DF">
            <w:pPr>
              <w:spacing w:after="0" w:line="240" w:lineRule="auto"/>
            </w:pPr>
            <w:r>
              <w:rPr>
                <w:b w:val="0"/>
                <w:i w:val="0"/>
                <w:sz w:val="20"/>
              </w:rPr>
              <w:t>Dispatch management</w:t>
            </w:r>
          </w:p>
        </w:tc>
      </w:tr>
    </w:tbl>
    <w:p w14:paraId="101398C4"/>
    <w:p w14:paraId="14F1E6E6">
      <w:pPr>
        <w:spacing w:before="200" w:after="80"/>
      </w:pPr>
      <w:r>
        <w:rPr>
          <w:b/>
          <w:i w:val="0"/>
          <w:color w:val="0070C0"/>
          <w:sz w:val="26"/>
        </w:rPr>
        <w:t>2.3  lib/ Folder — Helper Files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236"/>
      </w:tblGrid>
      <w:tr w14:paraId="6450A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5" w:type="dxa"/>
            <w:shd w:val="clear" w:color="auto" w:fill="2E74B5"/>
          </w:tcPr>
          <w:p w14:paraId="5228FE87">
            <w:pPr>
              <w:spacing w:after="0" w:line="240" w:lineRule="auto"/>
            </w:pPr>
            <w:r>
              <w:rPr>
                <w:b/>
                <w:i w:val="0"/>
                <w:color w:val="FFFFFF"/>
                <w:sz w:val="20"/>
              </w:rPr>
              <w:t>File</w:t>
            </w:r>
          </w:p>
        </w:tc>
        <w:tc>
          <w:tcPr>
            <w:tcW w:w="6236" w:type="dxa"/>
            <w:shd w:val="clear" w:color="auto" w:fill="2E74B5"/>
          </w:tcPr>
          <w:p w14:paraId="622ECCD7">
            <w:pPr>
              <w:spacing w:after="0" w:line="240" w:lineRule="auto"/>
            </w:pPr>
            <w:r>
              <w:rPr>
                <w:b/>
                <w:i w:val="0"/>
                <w:color w:val="FFFFFF"/>
                <w:sz w:val="20"/>
              </w:rPr>
              <w:t>Kya Kaam Karta Hai</w:t>
            </w:r>
          </w:p>
        </w:tc>
      </w:tr>
      <w:tr w14:paraId="47C76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FFFFFF"/>
          </w:tcPr>
          <w:p w14:paraId="59234F44">
            <w:pPr>
              <w:spacing w:after="0" w:line="240" w:lineRule="auto"/>
            </w:pPr>
            <w:r>
              <w:rPr>
                <w:b w:val="0"/>
                <w:i w:val="0"/>
                <w:sz w:val="20"/>
              </w:rPr>
              <w:t>lib/auth.ts</w:t>
            </w:r>
          </w:p>
        </w:tc>
        <w:tc>
          <w:tcPr>
            <w:tcW w:w="6236" w:type="dxa"/>
            <w:shd w:val="clear" w:color="auto" w:fill="FFFFFF"/>
          </w:tcPr>
          <w:p w14:paraId="15A9ACF1">
            <w:pPr>
              <w:spacing w:after="0" w:line="240" w:lineRule="auto"/>
            </w:pPr>
            <w:r>
              <w:rPr>
                <w:b w:val="0"/>
                <w:i w:val="0"/>
                <w:sz w:val="20"/>
              </w:rPr>
              <w:t>Login functions + authHeaders() — har API call yahi use karta hai</w:t>
            </w:r>
          </w:p>
        </w:tc>
      </w:tr>
      <w:tr w14:paraId="13D40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EBF3FB"/>
          </w:tcPr>
          <w:p w14:paraId="5F995161">
            <w:pPr>
              <w:spacing w:after="0" w:line="240" w:lineRule="auto"/>
            </w:pPr>
            <w:r>
              <w:rPr>
                <w:b w:val="0"/>
                <w:i w:val="0"/>
                <w:sz w:val="20"/>
              </w:rPr>
              <w:t>lib/styles.ts</w:t>
            </w:r>
          </w:p>
        </w:tc>
        <w:tc>
          <w:tcPr>
            <w:tcW w:w="6236" w:type="dxa"/>
            <w:shd w:val="clear" w:color="auto" w:fill="EBF3FB"/>
          </w:tcPr>
          <w:p w14:paraId="5835B73F">
            <w:pPr>
              <w:spacing w:after="0" w:line="240" w:lineRule="auto"/>
            </w:pPr>
            <w:r>
              <w:rPr>
                <w:b w:val="0"/>
                <w:i w:val="0"/>
                <w:sz w:val="20"/>
              </w:rPr>
              <w:t>Common CSS class strings (reuse ke liye)</w:t>
            </w:r>
          </w:p>
        </w:tc>
      </w:tr>
      <w:tr w14:paraId="18D17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FFFFFF"/>
          </w:tcPr>
          <w:p w14:paraId="1DB72DD8">
            <w:pPr>
              <w:spacing w:after="0" w:line="240" w:lineRule="auto"/>
            </w:pPr>
            <w:r>
              <w:rPr>
                <w:b w:val="0"/>
                <w:i w:val="0"/>
                <w:sz w:val="20"/>
              </w:rPr>
              <w:t>lib/generateCode.ts</w:t>
            </w:r>
          </w:p>
        </w:tc>
        <w:tc>
          <w:tcPr>
            <w:tcW w:w="6236" w:type="dxa"/>
            <w:shd w:val="clear" w:color="auto" w:fill="FFFFFF"/>
          </w:tcPr>
          <w:p w14:paraId="7DF3A4F2">
            <w:pPr>
              <w:spacing w:after="0" w:line="240" w:lineRule="auto"/>
            </w:pPr>
            <w:r>
              <w:rPr>
                <w:b w:val="0"/>
                <w:i w:val="0"/>
                <w:sz w:val="20"/>
              </w:rPr>
              <w:t>Auto code generation logic (IDs, order numbers, etc.)</w:t>
            </w:r>
          </w:p>
        </w:tc>
      </w:tr>
    </w:tbl>
    <w:p w14:paraId="3CDC8AE3"/>
    <w:p w14:paraId="18CD48B2">
      <w:pPr>
        <w:spacing w:before="200" w:after="80"/>
      </w:pPr>
      <w:r>
        <w:rPr>
          <w:b/>
          <w:i w:val="0"/>
          <w:color w:val="0070C0"/>
          <w:sz w:val="26"/>
        </w:rPr>
        <w:t>2.4  components/ Folder — Reusable UI Parts</w:t>
      </w:r>
    </w:p>
    <w:p w14:paraId="34730DBA">
      <w:pPr>
        <w:spacing w:after="60"/>
        <w:ind w:left="0"/>
      </w:pPr>
      <w:r>
        <w:rPr>
          <w:b w:val="0"/>
          <w:i w:val="0"/>
          <w:color w:val="1E1E1E"/>
          <w:sz w:val="21"/>
        </w:rPr>
        <w:t>Components woh UI pieces hain jo baar baar alag alag pages pe use hote hain:</w:t>
      </w:r>
    </w:p>
    <w:p w14:paraId="3AE649CA">
      <w:pPr>
        <w:pStyle w:val="23"/>
        <w:spacing w:after="40"/>
        <w:ind w:left="283"/>
      </w:pPr>
      <w:r>
        <w:rPr>
          <w:b w:val="0"/>
          <w:i w:val="0"/>
          <w:color w:val="1E1E1E"/>
          <w:sz w:val="21"/>
        </w:rPr>
        <w:t>components/tables/DataTable.tsx  — Table component jo saare pages pe data dikhata hai</w:t>
      </w:r>
    </w:p>
    <w:p w14:paraId="4507D1ED">
      <w:pPr>
        <w:pStyle w:val="23"/>
        <w:spacing w:after="40"/>
        <w:ind w:left="283"/>
      </w:pPr>
      <w:r>
        <w:rPr>
          <w:b w:val="0"/>
          <w:i w:val="0"/>
          <w:color w:val="1E1E1E"/>
          <w:sz w:val="21"/>
        </w:rPr>
        <w:t>components/ui/Button.tsx         — Common button with variants</w:t>
      </w:r>
    </w:p>
    <w:p w14:paraId="4704A9B2">
      <w:pPr>
        <w:pStyle w:val="23"/>
        <w:spacing w:after="40"/>
        <w:ind w:left="283"/>
      </w:pPr>
      <w:r>
        <w:rPr>
          <w:b w:val="0"/>
          <w:i w:val="0"/>
          <w:color w:val="1E1E1E"/>
          <w:sz w:val="21"/>
        </w:rPr>
        <w:t>components/layout/AppShell.tsx   — Sidebar + main layout wrapper</w:t>
      </w:r>
    </w:p>
    <w:p w14:paraId="2C2B87EA">
      <w:pPr>
        <w:pStyle w:val="23"/>
        <w:spacing w:after="40"/>
        <w:ind w:left="283"/>
      </w:pPr>
      <w:r>
        <w:rPr>
          <w:b w:val="0"/>
          <w:i w:val="0"/>
          <w:color w:val="1E1E1E"/>
          <w:sz w:val="21"/>
        </w:rPr>
        <w:t>components/ui/Modal.tsx          — Popup/dialog component</w:t>
      </w:r>
    </w:p>
    <w:p w14:paraId="05B1EB46">
      <w:r>
        <w:br w:type="page"/>
      </w:r>
    </w:p>
    <w:p w14:paraId="7FA4BE92">
      <w:pPr>
        <w:pBdr>
          <w:bottom w:val="single" w:color="1F497D" w:sz="6" w:space="4"/>
        </w:pBdr>
        <w:spacing w:before="280" w:after="120"/>
        <w:jc w:val="left"/>
      </w:pPr>
      <w:r>
        <w:rPr>
          <w:b/>
          <w:i w:val="0"/>
          <w:color w:val="1F497D"/>
          <w:sz w:val="32"/>
        </w:rPr>
        <w:t>3. Frontend → Backend Connection Kaise Kaam Karta Hai</w:t>
      </w:r>
    </w:p>
    <w:p w14:paraId="79D0BEC8">
      <w:pPr>
        <w:spacing w:before="200" w:after="80"/>
      </w:pPr>
      <w:r>
        <w:rPr>
          <w:b/>
          <w:i w:val="0"/>
          <w:color w:val="0070C0"/>
          <w:sz w:val="26"/>
        </w:rPr>
        <w:t>3.1  Architecture Overview</w:t>
      </w:r>
    </w:p>
    <w:p w14:paraId="5F33D183">
      <w:pPr>
        <w:spacing w:after="60"/>
        <w:ind w:left="0"/>
      </w:pPr>
      <w:r>
        <w:rPr>
          <w:b w:val="0"/>
          <w:i w:val="0"/>
          <w:color w:val="1E1E1E"/>
          <w:sz w:val="21"/>
        </w:rPr>
        <w:t>Is project mein backend ek alag Express.js server hai jo Vercel pe deploy hai. Frontend (Next.js) seedhe browser se us server ko fetch() calls karta hai.</w:t>
      </w:r>
    </w:p>
    <w:p w14:paraId="3E499D05"/>
    <w:p w14:paraId="39B69071">
      <w:pPr>
        <w:shd w:val="clear" w:color="auto" w:fill="F2F2F2"/>
        <w:spacing w:before="20" w:after="20"/>
        <w:ind w:left="283" w:right="283"/>
      </w:pPr>
      <w:r>
        <w:rPr>
          <w:rFonts w:ascii="Courier New" w:hAnsi="Courier New"/>
          <w:color w:val="141414"/>
          <w:sz w:val="18"/>
        </w:rPr>
        <w:t>Browser (Next.js React)                    Backend (Express.js)</w:t>
      </w:r>
    </w:p>
    <w:p w14:paraId="50C1D843">
      <w:pPr>
        <w:shd w:val="clear" w:color="auto" w:fill="F2F2F2"/>
        <w:spacing w:before="20" w:after="20"/>
        <w:ind w:left="283" w:right="283"/>
      </w:pPr>
      <w:r>
        <w:rPr>
          <w:rFonts w:ascii="Courier New" w:hAnsi="Courier New"/>
          <w:color w:val="141414"/>
          <w:sz w:val="18"/>
        </w:rPr>
        <w:t xml:space="preserve">                                           https://api.indusanalytics.co.in</w:t>
      </w:r>
    </w:p>
    <w:p w14:paraId="69EEDD8C">
      <w:pPr>
        <w:shd w:val="clear" w:color="auto" w:fill="F2F2F2"/>
        <w:spacing w:before="20" w:after="20"/>
        <w:ind w:left="283" w:right="283"/>
      </w:pPr>
      <w:r>
        <w:rPr>
          <w:rFonts w:ascii="Courier New" w:hAnsi="Courier New"/>
          <w:color w:val="141414"/>
          <w:sz w:val="18"/>
        </w:rPr>
        <w:t xml:space="preserve">                                           </w:t>
      </w:r>
    </w:p>
    <w:p w14:paraId="47E0FC07">
      <w:pPr>
        <w:shd w:val="clear" w:color="auto" w:fill="F2F2F2"/>
        <w:spacing w:before="20" w:after="20"/>
        <w:ind w:left="283" w:right="283"/>
      </w:pPr>
      <w:r>
        <w:rPr>
          <w:rFonts w:ascii="Courier New" w:hAnsi="Courier New"/>
          <w:color w:val="141414"/>
          <w:sz w:val="18"/>
        </w:rPr>
        <w:t xml:space="preserve">  fetch('/api/categorymaster/GetAll')  ──►  Express Route Handler</w:t>
      </w:r>
    </w:p>
    <w:p w14:paraId="2E7FA424">
      <w:pPr>
        <w:shd w:val="clear" w:color="auto" w:fill="F2F2F2"/>
        <w:spacing w:before="20" w:after="20"/>
        <w:ind w:left="283" w:right="283"/>
      </w:pPr>
      <w:r>
        <w:rPr>
          <w:rFonts w:ascii="Courier New" w:hAnsi="Courier New"/>
          <w:color w:val="141414"/>
          <w:sz w:val="18"/>
        </w:rPr>
        <w:t xml:space="preserve">    headers: authHeaders()                   ↓ Database Query</w:t>
      </w:r>
    </w:p>
    <w:p w14:paraId="050094A9">
      <w:pPr>
        <w:shd w:val="clear" w:color="auto" w:fill="F2F2F2"/>
        <w:spacing w:before="20" w:after="20"/>
        <w:ind w:left="283" w:right="283"/>
      </w:pPr>
      <w:r>
        <w:rPr>
          <w:rFonts w:ascii="Courier New" w:hAnsi="Courier New"/>
          <w:color w:val="141414"/>
          <w:sz w:val="18"/>
        </w:rPr>
        <w:t xml:space="preserve">                                           ◄── JSON Response</w:t>
      </w:r>
    </w:p>
    <w:p w14:paraId="3FA8CD4F"/>
    <w:p w14:paraId="6392D183">
      <w:pPr>
        <w:shd w:val="clear" w:color="auto" w:fill="EBF3FB"/>
        <w:spacing w:before="20" w:after="20"/>
        <w:ind w:left="283"/>
      </w:pPr>
      <w:r>
        <w:rPr>
          <w:b w:val="0"/>
          <w:i w:val="0"/>
          <w:color w:val="141450"/>
          <w:sz w:val="20"/>
        </w:rPr>
        <w:t xml:space="preserve">  Backend URL:  https://api.indusanalytics.co.in</w:t>
      </w:r>
    </w:p>
    <w:p w14:paraId="02D288B6">
      <w:pPr>
        <w:shd w:val="clear" w:color="auto" w:fill="EBF3FB"/>
        <w:spacing w:before="20" w:after="20"/>
        <w:ind w:left="283"/>
      </w:pPr>
      <w:r>
        <w:rPr>
          <w:b w:val="0"/>
          <w:i w:val="0"/>
          <w:color w:val="141450"/>
          <w:sz w:val="20"/>
        </w:rPr>
        <w:t xml:space="preserve">  Sab API calls yahan jaati hain — koi bhi page banao, yahi BASE_URL use karo</w:t>
      </w:r>
    </w:p>
    <w:p w14:paraId="4095D549">
      <w:pPr>
        <w:spacing w:before="200" w:after="80"/>
      </w:pPr>
      <w:r>
        <w:rPr>
          <w:b/>
          <w:i w:val="0"/>
          <w:color w:val="0070C0"/>
          <w:sz w:val="26"/>
        </w:rPr>
        <w:t>3.2  Backend Kaise Bana Hai</w:t>
      </w:r>
    </w:p>
    <w:p w14:paraId="450E488D">
      <w:pPr>
        <w:spacing w:after="60"/>
        <w:ind w:left="0"/>
      </w:pPr>
      <w:r>
        <w:rPr>
          <w:b w:val="0"/>
          <w:i w:val="0"/>
          <w:color w:val="1E1E1E"/>
          <w:sz w:val="21"/>
        </w:rPr>
        <w:t>Backend folder structure:</w:t>
      </w:r>
    </w:p>
    <w:p w14:paraId="3D8961CE">
      <w:pPr>
        <w:shd w:val="clear" w:color="auto" w:fill="F2F2F2"/>
        <w:spacing w:before="20" w:after="20"/>
        <w:ind w:left="283" w:right="283"/>
      </w:pPr>
      <w:r>
        <w:rPr>
          <w:rFonts w:ascii="Courier New" w:hAnsi="Courier New"/>
          <w:color w:val="141414"/>
          <w:sz w:val="18"/>
        </w:rPr>
        <w:t>backend/</w:t>
      </w:r>
    </w:p>
    <w:p w14:paraId="17D63CA4">
      <w:pPr>
        <w:shd w:val="clear" w:color="auto" w:fill="F2F2F2"/>
        <w:spacing w:before="20" w:after="20"/>
        <w:ind w:left="283" w:right="283"/>
      </w:pPr>
      <w:r>
        <w:rPr>
          <w:rFonts w:ascii="Courier New" w:hAnsi="Courier New"/>
          <w:color w:val="141414"/>
          <w:sz w:val="18"/>
        </w:rPr>
        <w:t>├── api/</w:t>
      </w:r>
    </w:p>
    <w:p w14:paraId="4F1C1EB8">
      <w:pPr>
        <w:shd w:val="clear" w:color="auto" w:fill="F2F2F2"/>
        <w:spacing w:before="20" w:after="20"/>
        <w:ind w:left="283" w:right="283"/>
      </w:pPr>
      <w:r>
        <w:rPr>
          <w:rFonts w:ascii="Courier New" w:hAnsi="Courier New"/>
          <w:color w:val="141414"/>
          <w:sz w:val="18"/>
        </w:rPr>
        <w:t>│   ├── index.js       ← Express server entry point</w:t>
      </w:r>
    </w:p>
    <w:p w14:paraId="43E43143">
      <w:pPr>
        <w:shd w:val="clear" w:color="auto" w:fill="F2F2F2"/>
        <w:spacing w:before="20" w:after="20"/>
        <w:ind w:left="283" w:right="283"/>
      </w:pPr>
      <w:r>
        <w:rPr>
          <w:rFonts w:ascii="Courier New" w:hAnsi="Courier New"/>
          <w:color w:val="141414"/>
          <w:sz w:val="18"/>
        </w:rPr>
        <w:t>│   └── routes/        ← Alag alag modules ke routes</w:t>
      </w:r>
    </w:p>
    <w:p w14:paraId="0358944A">
      <w:pPr>
        <w:shd w:val="clear" w:color="auto" w:fill="F2F2F2"/>
        <w:spacing w:before="20" w:after="20"/>
        <w:ind w:left="283" w:right="283"/>
      </w:pPr>
      <w:r>
        <w:rPr>
          <w:rFonts w:ascii="Courier New" w:hAnsi="Courier New"/>
          <w:color w:val="141414"/>
          <w:sz w:val="18"/>
        </w:rPr>
        <w:t>├── package.json       ← express, cors, dotenv</w:t>
      </w:r>
    </w:p>
    <w:p w14:paraId="75C8CAF7">
      <w:pPr>
        <w:shd w:val="clear" w:color="auto" w:fill="F2F2F2"/>
        <w:spacing w:before="20" w:after="20"/>
        <w:ind w:left="283" w:right="283"/>
      </w:pPr>
      <w:r>
        <w:rPr>
          <w:rFonts w:ascii="Courier New" w:hAnsi="Courier New"/>
          <w:color w:val="141414"/>
          <w:sz w:val="18"/>
        </w:rPr>
        <w:t>└── vercel.json        ← Vercel deployment config</w:t>
      </w:r>
    </w:p>
    <w:p w14:paraId="782CC35B">
      <w:pPr>
        <w:spacing w:before="200" w:after="80"/>
      </w:pPr>
      <w:r>
        <w:rPr>
          <w:b/>
          <w:i w:val="0"/>
          <w:color w:val="0070C0"/>
          <w:sz w:val="26"/>
        </w:rPr>
        <w:t>3.3  Authentication Flow — 2 Steps</w:t>
      </w:r>
    </w:p>
    <w:p w14:paraId="2625DEE9">
      <w:pPr>
        <w:spacing w:after="60"/>
        <w:ind w:left="0"/>
      </w:pPr>
      <w:r>
        <w:rPr>
          <w:b w:val="0"/>
          <w:i w:val="0"/>
          <w:color w:val="1E1E1E"/>
          <w:sz w:val="21"/>
        </w:rPr>
        <w:t>Har koi directly API use nahi kar sakta. Pehle login karna padta hai. Login 2 steps mein hota hai:</w:t>
      </w:r>
    </w:p>
    <w:p w14:paraId="139001AF">
      <w:pPr>
        <w:spacing w:before="160" w:after="40"/>
      </w:pPr>
      <w:r>
        <w:rPr>
          <w:b/>
          <w:i w:val="0"/>
          <w:color w:val="444444"/>
          <w:sz w:val="22"/>
        </w:rPr>
        <w:t>Step 1 — Company Login</w:t>
      </w:r>
    </w:p>
    <w:p w14:paraId="48EC6080">
      <w:pPr>
        <w:shd w:val="clear" w:color="auto" w:fill="F2F2F2"/>
        <w:spacing w:before="20" w:after="20"/>
        <w:ind w:left="283" w:right="283"/>
      </w:pPr>
      <w:r>
        <w:rPr>
          <w:rFonts w:ascii="Courier New" w:hAnsi="Courier New"/>
          <w:color w:val="141414"/>
          <w:sz w:val="18"/>
        </w:rPr>
        <w:t>POST  https://api.indusanalytics.co.in/api/Login/CompanyLogin</w:t>
      </w:r>
    </w:p>
    <w:p w14:paraId="7243042C">
      <w:pPr>
        <w:shd w:val="clear" w:color="auto" w:fill="F2F2F2"/>
        <w:spacing w:before="20" w:after="20"/>
        <w:ind w:left="283" w:right="283"/>
      </w:pPr>
      <w:r>
        <w:rPr>
          <w:rFonts w:ascii="Courier New" w:hAnsi="Courier New"/>
          <w:color w:val="141414"/>
          <w:sz w:val="18"/>
        </w:rPr>
        <w:t xml:space="preserve"> </w:t>
      </w:r>
    </w:p>
    <w:p w14:paraId="770B7BD0">
      <w:pPr>
        <w:shd w:val="clear" w:color="auto" w:fill="F2F2F2"/>
        <w:spacing w:before="20" w:after="20"/>
        <w:ind w:left="283" w:right="283"/>
      </w:pPr>
      <w:r>
        <w:rPr>
          <w:rFonts w:ascii="Courier New" w:hAnsi="Courier New"/>
          <w:color w:val="141414"/>
          <w:sz w:val="18"/>
        </w:rPr>
        <w:t>Header:</w:t>
      </w:r>
    </w:p>
    <w:p w14:paraId="01662B0C">
      <w:pPr>
        <w:shd w:val="clear" w:color="auto" w:fill="F2F2F2"/>
        <w:spacing w:before="20" w:after="20"/>
        <w:ind w:left="283" w:right="283"/>
      </w:pPr>
      <w:r>
        <w:rPr>
          <w:rFonts w:ascii="Courier New" w:hAnsi="Courier New"/>
          <w:color w:val="141414"/>
          <w:sz w:val="18"/>
        </w:rPr>
        <w:t xml:space="preserve">  Authorization: Basic base64(ApiCompanyUserName:ApiCompanyPassword)</w:t>
      </w:r>
    </w:p>
    <w:p w14:paraId="3B56C999">
      <w:pPr>
        <w:shd w:val="clear" w:color="auto" w:fill="F2F2F2"/>
        <w:spacing w:before="20" w:after="20"/>
        <w:ind w:left="283" w:right="283"/>
      </w:pPr>
      <w:r>
        <w:rPr>
          <w:rFonts w:ascii="Courier New" w:hAnsi="Courier New"/>
          <w:color w:val="141414"/>
          <w:sz w:val="18"/>
        </w:rPr>
        <w:t xml:space="preserve"> </w:t>
      </w:r>
    </w:p>
    <w:p w14:paraId="3F42B141">
      <w:pPr>
        <w:shd w:val="clear" w:color="auto" w:fill="F2F2F2"/>
        <w:spacing w:before="20" w:after="20"/>
        <w:ind w:left="283" w:right="283"/>
      </w:pPr>
      <w:r>
        <w:rPr>
          <w:rFonts w:ascii="Courier New" w:hAnsi="Courier New"/>
          <w:color w:val="141414"/>
          <w:sz w:val="18"/>
        </w:rPr>
        <w:t>Response:</w:t>
      </w:r>
    </w:p>
    <w:p w14:paraId="3AC73492">
      <w:pPr>
        <w:shd w:val="clear" w:color="auto" w:fill="F2F2F2"/>
        <w:spacing w:before="20" w:after="20"/>
        <w:ind w:left="283" w:right="283"/>
      </w:pPr>
      <w:r>
        <w:rPr>
          <w:rFonts w:ascii="Courier New" w:hAnsi="Courier New"/>
          <w:color w:val="141414"/>
          <w:sz w:val="18"/>
        </w:rPr>
        <w:t xml:space="preserve">  { CompanyName: 'AJ Shrink' }</w:t>
      </w:r>
    </w:p>
    <w:p w14:paraId="136ECDD7">
      <w:pPr>
        <w:shd w:val="clear" w:color="auto" w:fill="F2F2F2"/>
        <w:spacing w:before="20" w:after="20"/>
        <w:ind w:left="283" w:right="283"/>
      </w:pPr>
      <w:r>
        <w:rPr>
          <w:rFonts w:ascii="Courier New" w:hAnsi="Courier New"/>
          <w:color w:val="141414"/>
          <w:sz w:val="18"/>
        </w:rPr>
        <w:t xml:space="preserve"> </w:t>
      </w:r>
    </w:p>
    <w:p w14:paraId="1BE74AF2">
      <w:pPr>
        <w:shd w:val="clear" w:color="auto" w:fill="F2F2F2"/>
        <w:spacing w:before="20" w:after="20"/>
        <w:ind w:left="283" w:right="283"/>
      </w:pPr>
      <w:r>
        <w:rPr>
          <w:rFonts w:ascii="Courier New" w:hAnsi="Courier New"/>
          <w:color w:val="141414"/>
          <w:sz w:val="18"/>
        </w:rPr>
        <w:t>Baad mein:  basicAuth  localStorage mein save hota hai</w:t>
      </w:r>
    </w:p>
    <w:p w14:paraId="604A6FC2">
      <w:pPr>
        <w:spacing w:before="160" w:after="40"/>
      </w:pPr>
      <w:r>
        <w:rPr>
          <w:b/>
          <w:i w:val="0"/>
          <w:color w:val="444444"/>
          <w:sz w:val="22"/>
        </w:rPr>
        <w:t>Step 2 — User Login</w:t>
      </w:r>
    </w:p>
    <w:p w14:paraId="7D5C987E">
      <w:pPr>
        <w:shd w:val="clear" w:color="auto" w:fill="F2F2F2"/>
        <w:spacing w:before="20" w:after="20"/>
        <w:ind w:left="283" w:right="283"/>
      </w:pPr>
      <w:r>
        <w:rPr>
          <w:rFonts w:ascii="Courier New" w:hAnsi="Courier New"/>
          <w:color w:val="141414"/>
          <w:sz w:val="18"/>
        </w:rPr>
        <w:t>POST  https://api.indusanalytics.co.in/api/Login/UserLogin</w:t>
      </w:r>
    </w:p>
    <w:p w14:paraId="2A1ADF36">
      <w:pPr>
        <w:shd w:val="clear" w:color="auto" w:fill="F2F2F2"/>
        <w:spacing w:before="20" w:after="20"/>
        <w:ind w:left="283" w:right="283"/>
      </w:pPr>
      <w:r>
        <w:rPr>
          <w:rFonts w:ascii="Courier New" w:hAnsi="Courier New"/>
          <w:color w:val="141414"/>
          <w:sz w:val="18"/>
        </w:rPr>
        <w:t xml:space="preserve"> </w:t>
      </w:r>
    </w:p>
    <w:p w14:paraId="0402AE93">
      <w:pPr>
        <w:shd w:val="clear" w:color="auto" w:fill="F2F2F2"/>
        <w:spacing w:before="20" w:after="20"/>
        <w:ind w:left="283" w:right="283"/>
      </w:pPr>
      <w:r>
        <w:rPr>
          <w:rFonts w:ascii="Courier New" w:hAnsi="Courier New"/>
          <w:color w:val="141414"/>
          <w:sz w:val="18"/>
        </w:rPr>
        <w:t>Header:</w:t>
      </w:r>
    </w:p>
    <w:p w14:paraId="1F1EC1E7">
      <w:pPr>
        <w:shd w:val="clear" w:color="auto" w:fill="F2F2F2"/>
        <w:spacing w:before="20" w:after="20"/>
        <w:ind w:left="283" w:right="283"/>
      </w:pPr>
      <w:r>
        <w:rPr>
          <w:rFonts w:ascii="Courier New" w:hAnsi="Courier New"/>
          <w:color w:val="141414"/>
          <w:sz w:val="18"/>
        </w:rPr>
        <w:t xml:space="preserve">  Authorization: Basic base64(ApiCompanyUserName:ApiCompanyPassword)</w:t>
      </w:r>
    </w:p>
    <w:p w14:paraId="65C9E016">
      <w:pPr>
        <w:shd w:val="clear" w:color="auto" w:fill="F2F2F2"/>
        <w:spacing w:before="20" w:after="20"/>
        <w:ind w:left="283" w:right="283"/>
      </w:pPr>
      <w:r>
        <w:rPr>
          <w:rFonts w:ascii="Courier New" w:hAnsi="Courier New"/>
          <w:color w:val="141414"/>
          <w:sz w:val="18"/>
        </w:rPr>
        <w:t xml:space="preserve"> </w:t>
      </w:r>
    </w:p>
    <w:p w14:paraId="4211DFE2">
      <w:pPr>
        <w:shd w:val="clear" w:color="auto" w:fill="F2F2F2"/>
        <w:spacing w:before="20" w:after="20"/>
        <w:ind w:left="283" w:right="283"/>
      </w:pPr>
      <w:r>
        <w:rPr>
          <w:rFonts w:ascii="Courier New" w:hAnsi="Courier New"/>
          <w:color w:val="141414"/>
          <w:sz w:val="18"/>
        </w:rPr>
        <w:t>Body:</w:t>
      </w:r>
    </w:p>
    <w:p w14:paraId="6BF6E9E3">
      <w:pPr>
        <w:shd w:val="clear" w:color="auto" w:fill="F2F2F2"/>
        <w:spacing w:before="20" w:after="20"/>
        <w:ind w:left="283" w:right="283"/>
      </w:pPr>
      <w:r>
        <w:rPr>
          <w:rFonts w:ascii="Courier New" w:hAnsi="Courier New"/>
          <w:color w:val="141414"/>
          <w:sz w:val="18"/>
        </w:rPr>
        <w:t xml:space="preserve">  { UserName: 'admin', Password: 'xxx' }</w:t>
      </w:r>
    </w:p>
    <w:p w14:paraId="38CADC60">
      <w:pPr>
        <w:shd w:val="clear" w:color="auto" w:fill="F2F2F2"/>
        <w:spacing w:before="20" w:after="20"/>
        <w:ind w:left="283" w:right="283"/>
      </w:pPr>
      <w:r>
        <w:rPr>
          <w:rFonts w:ascii="Courier New" w:hAnsi="Courier New"/>
          <w:color w:val="141414"/>
          <w:sz w:val="18"/>
        </w:rPr>
        <w:t xml:space="preserve"> </w:t>
      </w:r>
    </w:p>
    <w:p w14:paraId="1B117C17">
      <w:pPr>
        <w:shd w:val="clear" w:color="auto" w:fill="F2F2F2"/>
        <w:spacing w:before="20" w:after="20"/>
        <w:ind w:left="283" w:right="283"/>
      </w:pPr>
      <w:r>
        <w:rPr>
          <w:rFonts w:ascii="Courier New" w:hAnsi="Courier New"/>
          <w:color w:val="141414"/>
          <w:sz w:val="18"/>
        </w:rPr>
        <w:t>Response:</w:t>
      </w:r>
    </w:p>
    <w:p w14:paraId="42E2D62E">
      <w:pPr>
        <w:shd w:val="clear" w:color="auto" w:fill="F2F2F2"/>
        <w:spacing w:before="20" w:after="20"/>
        <w:ind w:left="283" w:right="283"/>
      </w:pPr>
      <w:r>
        <w:rPr>
          <w:rFonts w:ascii="Courier New" w:hAnsi="Courier New"/>
          <w:color w:val="141414"/>
          <w:sz w:val="18"/>
        </w:rPr>
        <w:t xml:space="preserve">  { UserID, UserName, CompanyID, FYear, DBType, ProductionUnits[] }</w:t>
      </w:r>
    </w:p>
    <w:p w14:paraId="6AF95A8F">
      <w:pPr>
        <w:spacing w:before="160" w:after="40"/>
      </w:pPr>
      <w:r>
        <w:rPr>
          <w:b/>
          <w:i w:val="0"/>
          <w:color w:val="444444"/>
          <w:sz w:val="22"/>
        </w:rPr>
        <w:t>Login ke baad LocalStorage mein save hota hai: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4535"/>
      </w:tblGrid>
      <w:tr w14:paraId="0C96D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2E74B5"/>
          </w:tcPr>
          <w:p w14:paraId="2E9E4152">
            <w:pPr>
              <w:spacing w:after="0" w:line="240" w:lineRule="auto"/>
            </w:pPr>
            <w:r>
              <w:rPr>
                <w:b/>
                <w:i w:val="0"/>
                <w:color w:val="FFFFFF"/>
                <w:sz w:val="20"/>
              </w:rPr>
              <w:t>Key</w:t>
            </w:r>
          </w:p>
        </w:tc>
        <w:tc>
          <w:tcPr>
            <w:tcW w:w="2268" w:type="dxa"/>
            <w:shd w:val="clear" w:color="auto" w:fill="2E74B5"/>
          </w:tcPr>
          <w:p w14:paraId="58935EF8">
            <w:pPr>
              <w:spacing w:after="0" w:line="240" w:lineRule="auto"/>
            </w:pPr>
            <w:r>
              <w:rPr>
                <w:b/>
                <w:i w:val="0"/>
                <w:color w:val="FFFFFF"/>
                <w:sz w:val="20"/>
              </w:rPr>
              <w:t>Value</w:t>
            </w:r>
          </w:p>
        </w:tc>
        <w:tc>
          <w:tcPr>
            <w:tcW w:w="4535" w:type="dxa"/>
            <w:shd w:val="clear" w:color="auto" w:fill="2E74B5"/>
          </w:tcPr>
          <w:p w14:paraId="54C3A79A">
            <w:pPr>
              <w:spacing w:after="0" w:line="240" w:lineRule="auto"/>
            </w:pPr>
            <w:r>
              <w:rPr>
                <w:b/>
                <w:i w:val="0"/>
                <w:color w:val="FFFFFF"/>
                <w:sz w:val="20"/>
              </w:rPr>
              <w:t>Kahan Use Hota Hai</w:t>
            </w:r>
          </w:p>
        </w:tc>
      </w:tr>
      <w:tr w14:paraId="33F24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FFFFFF"/>
          </w:tcPr>
          <w:p w14:paraId="705FF91F">
            <w:pPr>
              <w:spacing w:after="0" w:line="240" w:lineRule="auto"/>
            </w:pPr>
            <w:r>
              <w:rPr>
                <w:b w:val="0"/>
                <w:i w:val="0"/>
                <w:sz w:val="20"/>
              </w:rPr>
              <w:t>basicAuth</w:t>
            </w:r>
          </w:p>
        </w:tc>
        <w:tc>
          <w:tcPr>
            <w:tcW w:w="2268" w:type="dxa"/>
            <w:shd w:val="clear" w:color="auto" w:fill="FFFFFF"/>
          </w:tcPr>
          <w:p w14:paraId="379DCB2E">
            <w:pPr>
              <w:spacing w:after="0" w:line="240" w:lineRule="auto"/>
            </w:pPr>
            <w:r>
              <w:rPr>
                <w:b w:val="0"/>
                <w:i w:val="0"/>
                <w:sz w:val="20"/>
              </w:rPr>
              <w:t>base64(user:pass)</w:t>
            </w:r>
          </w:p>
        </w:tc>
        <w:tc>
          <w:tcPr>
            <w:tcW w:w="4535" w:type="dxa"/>
            <w:shd w:val="clear" w:color="auto" w:fill="FFFFFF"/>
          </w:tcPr>
          <w:p w14:paraId="19C6A833">
            <w:pPr>
              <w:spacing w:after="0" w:line="240" w:lineRule="auto"/>
            </w:pPr>
            <w:r>
              <w:rPr>
                <w:b w:val="0"/>
                <w:i w:val="0"/>
                <w:sz w:val="20"/>
              </w:rPr>
              <w:t>Har API call ke Authorization header mein</w:t>
            </w:r>
          </w:p>
        </w:tc>
      </w:tr>
      <w:tr w14:paraId="13913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EBF3FB"/>
          </w:tcPr>
          <w:p w14:paraId="406E7F42">
            <w:pPr>
              <w:spacing w:after="0" w:line="240" w:lineRule="auto"/>
            </w:pPr>
            <w:r>
              <w:rPr>
                <w:b w:val="0"/>
                <w:i w:val="0"/>
                <w:sz w:val="20"/>
              </w:rPr>
              <w:t>userID</w:t>
            </w:r>
          </w:p>
        </w:tc>
        <w:tc>
          <w:tcPr>
            <w:tcW w:w="2268" w:type="dxa"/>
            <w:shd w:val="clear" w:color="auto" w:fill="EBF3FB"/>
          </w:tcPr>
          <w:p w14:paraId="0BE7D2F9">
            <w:pPr>
              <w:spacing w:after="0" w:line="240" w:lineRule="auto"/>
            </w:pPr>
            <w:r>
              <w:rPr>
                <w:b w:val="0"/>
                <w:i w:val="0"/>
                <w:sz w:val="20"/>
              </w:rPr>
              <w:t>e.g. '5'</w:t>
            </w:r>
          </w:p>
        </w:tc>
        <w:tc>
          <w:tcPr>
            <w:tcW w:w="4535" w:type="dxa"/>
            <w:shd w:val="clear" w:color="auto" w:fill="EBF3FB"/>
          </w:tcPr>
          <w:p w14:paraId="1671B897">
            <w:pPr>
              <w:spacing w:after="0" w:line="240" w:lineRule="auto"/>
            </w:pPr>
            <w:r>
              <w:rPr>
                <w:b w:val="0"/>
                <w:i w:val="0"/>
                <w:sz w:val="20"/>
              </w:rPr>
              <w:t>API headers mein UserID</w:t>
            </w:r>
          </w:p>
        </w:tc>
      </w:tr>
      <w:tr w14:paraId="7876B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FFFFFF"/>
          </w:tcPr>
          <w:p w14:paraId="7FC2AF15">
            <w:pPr>
              <w:spacing w:after="0" w:line="240" w:lineRule="auto"/>
            </w:pPr>
            <w:r>
              <w:rPr>
                <w:b w:val="0"/>
                <w:i w:val="0"/>
                <w:sz w:val="20"/>
              </w:rPr>
              <w:t>companyID</w:t>
            </w:r>
          </w:p>
        </w:tc>
        <w:tc>
          <w:tcPr>
            <w:tcW w:w="2268" w:type="dxa"/>
            <w:shd w:val="clear" w:color="auto" w:fill="FFFFFF"/>
          </w:tcPr>
          <w:p w14:paraId="42062EA0">
            <w:pPr>
              <w:spacing w:after="0" w:line="240" w:lineRule="auto"/>
            </w:pPr>
            <w:r>
              <w:rPr>
                <w:b w:val="0"/>
                <w:i w:val="0"/>
                <w:sz w:val="20"/>
              </w:rPr>
              <w:t>e.g. '1'</w:t>
            </w:r>
          </w:p>
        </w:tc>
        <w:tc>
          <w:tcPr>
            <w:tcW w:w="4535" w:type="dxa"/>
            <w:shd w:val="clear" w:color="auto" w:fill="FFFFFF"/>
          </w:tcPr>
          <w:p w14:paraId="1F35203C">
            <w:pPr>
              <w:spacing w:after="0" w:line="240" w:lineRule="auto"/>
            </w:pPr>
            <w:r>
              <w:rPr>
                <w:b w:val="0"/>
                <w:i w:val="0"/>
                <w:sz w:val="20"/>
              </w:rPr>
              <w:t>API headers mein CompanyID</w:t>
            </w:r>
          </w:p>
        </w:tc>
      </w:tr>
      <w:tr w14:paraId="6A0C0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EBF3FB"/>
          </w:tcPr>
          <w:p w14:paraId="36D087FC">
            <w:pPr>
              <w:spacing w:after="0" w:line="240" w:lineRule="auto"/>
            </w:pPr>
            <w:r>
              <w:rPr>
                <w:b w:val="0"/>
                <w:i w:val="0"/>
                <w:sz w:val="20"/>
              </w:rPr>
              <w:t>fYear</w:t>
            </w:r>
          </w:p>
        </w:tc>
        <w:tc>
          <w:tcPr>
            <w:tcW w:w="2268" w:type="dxa"/>
            <w:shd w:val="clear" w:color="auto" w:fill="EBF3FB"/>
          </w:tcPr>
          <w:p w14:paraId="4FA109A5">
            <w:pPr>
              <w:spacing w:after="0" w:line="240" w:lineRule="auto"/>
            </w:pPr>
            <w:r>
              <w:rPr>
                <w:b w:val="0"/>
                <w:i w:val="0"/>
                <w:sz w:val="20"/>
              </w:rPr>
              <w:t>e.g. '2425'</w:t>
            </w:r>
          </w:p>
        </w:tc>
        <w:tc>
          <w:tcPr>
            <w:tcW w:w="4535" w:type="dxa"/>
            <w:shd w:val="clear" w:color="auto" w:fill="EBF3FB"/>
          </w:tcPr>
          <w:p w14:paraId="70D45F40">
            <w:pPr>
              <w:spacing w:after="0" w:line="240" w:lineRule="auto"/>
            </w:pPr>
            <w:r>
              <w:rPr>
                <w:b w:val="0"/>
                <w:i w:val="0"/>
                <w:sz w:val="20"/>
              </w:rPr>
              <w:t>Financial year filtering</w:t>
            </w:r>
          </w:p>
        </w:tc>
      </w:tr>
      <w:tr w14:paraId="3381D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FFFFFF"/>
          </w:tcPr>
          <w:p w14:paraId="706A013D">
            <w:pPr>
              <w:spacing w:after="0" w:line="240" w:lineRule="auto"/>
            </w:pPr>
            <w:r>
              <w:rPr>
                <w:b w:val="0"/>
                <w:i w:val="0"/>
                <w:sz w:val="20"/>
              </w:rPr>
              <w:t>dbType</w:t>
            </w:r>
          </w:p>
        </w:tc>
        <w:tc>
          <w:tcPr>
            <w:tcW w:w="2268" w:type="dxa"/>
            <w:shd w:val="clear" w:color="auto" w:fill="FFFFFF"/>
          </w:tcPr>
          <w:p w14:paraId="4A3F6B4A">
            <w:pPr>
              <w:spacing w:after="0" w:line="240" w:lineRule="auto"/>
            </w:pPr>
            <w:r>
              <w:rPr>
                <w:b w:val="0"/>
                <w:i w:val="0"/>
                <w:sz w:val="20"/>
              </w:rPr>
              <w:t>e.g. 'MSSQL'</w:t>
            </w:r>
          </w:p>
        </w:tc>
        <w:tc>
          <w:tcPr>
            <w:tcW w:w="4535" w:type="dxa"/>
            <w:shd w:val="clear" w:color="auto" w:fill="FFFFFF"/>
          </w:tcPr>
          <w:p w14:paraId="2ADB1236">
            <w:pPr>
              <w:spacing w:after="0" w:line="240" w:lineRule="auto"/>
            </w:pPr>
            <w:r>
              <w:rPr>
                <w:b w:val="0"/>
                <w:i w:val="0"/>
                <w:sz w:val="20"/>
              </w:rPr>
              <w:t>Database type identify karne</w:t>
            </w:r>
          </w:p>
        </w:tc>
      </w:tr>
      <w:tr w14:paraId="28B5F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EBF3FB"/>
          </w:tcPr>
          <w:p w14:paraId="2ED1F90D">
            <w:pPr>
              <w:spacing w:after="0" w:line="240" w:lineRule="auto"/>
            </w:pPr>
            <w:r>
              <w:rPr>
                <w:b w:val="0"/>
                <w:i w:val="0"/>
                <w:sz w:val="20"/>
              </w:rPr>
              <w:t>productionUnitID</w:t>
            </w:r>
          </w:p>
        </w:tc>
        <w:tc>
          <w:tcPr>
            <w:tcW w:w="2268" w:type="dxa"/>
            <w:shd w:val="clear" w:color="auto" w:fill="EBF3FB"/>
          </w:tcPr>
          <w:p w14:paraId="68770147">
            <w:pPr>
              <w:spacing w:after="0" w:line="240" w:lineRule="auto"/>
            </w:pPr>
            <w:r>
              <w:rPr>
                <w:b w:val="0"/>
                <w:i w:val="0"/>
                <w:sz w:val="20"/>
              </w:rPr>
              <w:t>e.g. '1'</w:t>
            </w:r>
          </w:p>
        </w:tc>
        <w:tc>
          <w:tcPr>
            <w:tcW w:w="4535" w:type="dxa"/>
            <w:shd w:val="clear" w:color="auto" w:fill="EBF3FB"/>
          </w:tcPr>
          <w:p w14:paraId="519209E2">
            <w:pPr>
              <w:spacing w:after="0" w:line="240" w:lineRule="auto"/>
            </w:pPr>
            <w:r>
              <w:rPr>
                <w:b w:val="0"/>
                <w:i w:val="0"/>
                <w:sz w:val="20"/>
              </w:rPr>
              <w:t>Production unit filtering</w:t>
            </w:r>
          </w:p>
        </w:tc>
      </w:tr>
    </w:tbl>
    <w:p w14:paraId="25321D8E"/>
    <w:p w14:paraId="53BC62DF">
      <w:r>
        <w:br w:type="page"/>
      </w:r>
    </w:p>
    <w:p w14:paraId="41DD4087">
      <w:pPr>
        <w:pBdr>
          <w:bottom w:val="single" w:color="1F497D" w:sz="6" w:space="4"/>
        </w:pBdr>
        <w:spacing w:before="280" w:after="120"/>
        <w:jc w:val="left"/>
      </w:pPr>
      <w:r>
        <w:rPr>
          <w:b/>
          <w:i w:val="0"/>
          <w:color w:val="1F497D"/>
          <w:sz w:val="32"/>
        </w:rPr>
        <w:t>4. authHeaders() — Sabse Important Function</w:t>
      </w:r>
    </w:p>
    <w:p w14:paraId="5AFCBEE3">
      <w:pPr>
        <w:spacing w:after="60"/>
        <w:ind w:left="0"/>
      </w:pPr>
      <w:r>
        <w:rPr>
          <w:b w:val="0"/>
          <w:i w:val="0"/>
          <w:color w:val="1E1E1E"/>
          <w:sz w:val="21"/>
        </w:rPr>
        <w:t>lib/auth.ts mein yeh function hai jo har API call ke saath use hota hai:</w:t>
      </w:r>
    </w:p>
    <w:p w14:paraId="703EF238">
      <w:pPr>
        <w:shd w:val="clear" w:color="auto" w:fill="F2F2F2"/>
        <w:spacing w:before="20" w:after="20"/>
        <w:ind w:left="283" w:right="283"/>
      </w:pPr>
      <w:r>
        <w:rPr>
          <w:rFonts w:ascii="Courier New" w:hAnsi="Courier New"/>
          <w:color w:val="141414"/>
          <w:sz w:val="18"/>
        </w:rPr>
        <w:t>// lib/auth.ts</w:t>
      </w:r>
    </w:p>
    <w:p w14:paraId="7BA10458">
      <w:pPr>
        <w:shd w:val="clear" w:color="auto" w:fill="F2F2F2"/>
        <w:spacing w:before="20" w:after="20"/>
        <w:ind w:left="283" w:right="283"/>
      </w:pPr>
      <w:r>
        <w:rPr>
          <w:rFonts w:ascii="Courier New" w:hAnsi="Courier New"/>
          <w:color w:val="141414"/>
          <w:sz w:val="18"/>
        </w:rPr>
        <w:t>export function authHeaders(): Record&lt;string, string&gt; {</w:t>
      </w:r>
    </w:p>
    <w:p w14:paraId="47543A1E">
      <w:pPr>
        <w:shd w:val="clear" w:color="auto" w:fill="F2F2F2"/>
        <w:spacing w:before="20" w:after="20"/>
        <w:ind w:left="283" w:right="283"/>
      </w:pPr>
      <w:r>
        <w:rPr>
          <w:rFonts w:ascii="Courier New" w:hAnsi="Courier New"/>
          <w:color w:val="141414"/>
          <w:sz w:val="18"/>
        </w:rPr>
        <w:t xml:space="preserve">  return {</w:t>
      </w:r>
    </w:p>
    <w:p w14:paraId="03696CC4">
      <w:pPr>
        <w:shd w:val="clear" w:color="auto" w:fill="F2F2F2"/>
        <w:spacing w:before="20" w:after="20"/>
        <w:ind w:left="283" w:right="283"/>
      </w:pPr>
      <w:r>
        <w:rPr>
          <w:rFonts w:ascii="Courier New" w:hAnsi="Courier New"/>
          <w:color w:val="141414"/>
          <w:sz w:val="18"/>
        </w:rPr>
        <w:t xml:space="preserve">    "Content-Type":   "application/json",</w:t>
      </w:r>
    </w:p>
    <w:p w14:paraId="3BC70964">
      <w:pPr>
        <w:shd w:val="clear" w:color="auto" w:fill="F2F2F2"/>
        <w:spacing w:before="20" w:after="20"/>
        <w:ind w:left="283" w:right="283"/>
      </w:pPr>
      <w:r>
        <w:rPr>
          <w:rFonts w:ascii="Courier New" w:hAnsi="Courier New"/>
          <w:color w:val="141414"/>
          <w:sz w:val="18"/>
        </w:rPr>
        <w:t xml:space="preserve">    Authorization:    `Basic ${localStorage.getItem("basicAuth") || ""}`,</w:t>
      </w:r>
    </w:p>
    <w:p w14:paraId="61D44485">
      <w:pPr>
        <w:shd w:val="clear" w:color="auto" w:fill="F2F2F2"/>
        <w:spacing w:before="20" w:after="20"/>
        <w:ind w:left="283" w:right="283"/>
      </w:pPr>
      <w:r>
        <w:rPr>
          <w:rFonts w:ascii="Courier New" w:hAnsi="Courier New"/>
          <w:color w:val="141414"/>
          <w:sz w:val="18"/>
        </w:rPr>
        <w:t xml:space="preserve">    CompanyID:        localStorage.getItem("companyID") || "",</w:t>
      </w:r>
    </w:p>
    <w:p w14:paraId="640569DA">
      <w:pPr>
        <w:shd w:val="clear" w:color="auto" w:fill="F2F2F2"/>
        <w:spacing w:before="20" w:after="20"/>
        <w:ind w:left="283" w:right="283"/>
      </w:pPr>
      <w:r>
        <w:rPr>
          <w:rFonts w:ascii="Courier New" w:hAnsi="Courier New"/>
          <w:color w:val="141414"/>
          <w:sz w:val="18"/>
        </w:rPr>
        <w:t xml:space="preserve">    UserID:           localStorage.getItem("userID") || "",</w:t>
      </w:r>
    </w:p>
    <w:p w14:paraId="3883C1AF">
      <w:pPr>
        <w:shd w:val="clear" w:color="auto" w:fill="F2F2F2"/>
        <w:spacing w:before="20" w:after="20"/>
        <w:ind w:left="283" w:right="283"/>
      </w:pPr>
      <w:r>
        <w:rPr>
          <w:rFonts w:ascii="Courier New" w:hAnsi="Courier New"/>
          <w:color w:val="141414"/>
          <w:sz w:val="18"/>
        </w:rPr>
        <w:t xml:space="preserve">    FYear:            localStorage.getItem("fYear") || "",</w:t>
      </w:r>
    </w:p>
    <w:p w14:paraId="3279F9DB">
      <w:pPr>
        <w:shd w:val="clear" w:color="auto" w:fill="F2F2F2"/>
        <w:spacing w:before="20" w:after="20"/>
        <w:ind w:left="283" w:right="283"/>
      </w:pPr>
      <w:r>
        <w:rPr>
          <w:rFonts w:ascii="Courier New" w:hAnsi="Courier New"/>
          <w:color w:val="141414"/>
          <w:sz w:val="18"/>
        </w:rPr>
        <w:t xml:space="preserve">    DBType:           localStorage.getItem("dbType") || "MSSQL",</w:t>
      </w:r>
    </w:p>
    <w:p w14:paraId="19A345A9">
      <w:pPr>
        <w:shd w:val="clear" w:color="auto" w:fill="F2F2F2"/>
        <w:spacing w:before="20" w:after="20"/>
        <w:ind w:left="283" w:right="283"/>
      </w:pPr>
      <w:r>
        <w:rPr>
          <w:rFonts w:ascii="Courier New" w:hAnsi="Courier New"/>
          <w:color w:val="141414"/>
          <w:sz w:val="18"/>
        </w:rPr>
        <w:t xml:space="preserve">    ProductionUnitID: localStorage.getItem("productionUnitID") || "",</w:t>
      </w:r>
    </w:p>
    <w:p w14:paraId="1E090755">
      <w:pPr>
        <w:shd w:val="clear" w:color="auto" w:fill="F2F2F2"/>
        <w:spacing w:before="20" w:after="20"/>
        <w:ind w:left="283" w:right="283"/>
      </w:pPr>
      <w:r>
        <w:rPr>
          <w:rFonts w:ascii="Courier New" w:hAnsi="Courier New"/>
          <w:color w:val="141414"/>
          <w:sz w:val="18"/>
        </w:rPr>
        <w:t xml:space="preserve">  };</w:t>
      </w:r>
    </w:p>
    <w:p w14:paraId="20F44E23">
      <w:pPr>
        <w:shd w:val="clear" w:color="auto" w:fill="F2F2F2"/>
        <w:spacing w:before="20" w:after="20"/>
        <w:ind w:left="283" w:right="283"/>
      </w:pPr>
      <w:r>
        <w:rPr>
          <w:rFonts w:ascii="Courier New" w:hAnsi="Courier New"/>
          <w:color w:val="141414"/>
          <w:sz w:val="18"/>
        </w:rPr>
        <w:t>}</w:t>
      </w:r>
    </w:p>
    <w:p w14:paraId="7D4EC233"/>
    <w:p w14:paraId="06DAF8FF">
      <w:pPr>
        <w:spacing w:after="60"/>
        <w:ind w:left="0"/>
      </w:pPr>
      <w:r>
        <w:rPr>
          <w:b w:val="0"/>
          <w:i w:val="0"/>
          <w:color w:val="1E1E1E"/>
          <w:sz w:val="21"/>
        </w:rPr>
        <w:t>Is function ko kaise use karte hain — example:</w:t>
      </w:r>
    </w:p>
    <w:p w14:paraId="409A26E1">
      <w:pPr>
        <w:shd w:val="clear" w:color="auto" w:fill="F2F2F2"/>
        <w:spacing w:before="20" w:after="20"/>
        <w:ind w:left="283" w:right="283"/>
      </w:pPr>
      <w:r>
        <w:rPr>
          <w:rFonts w:ascii="Courier New" w:hAnsi="Courier New"/>
          <w:color w:val="141414"/>
          <w:sz w:val="18"/>
        </w:rPr>
        <w:t>import { authHeaders } from '@/lib/auth';</w:t>
      </w:r>
    </w:p>
    <w:p w14:paraId="2CE72F77">
      <w:pPr>
        <w:shd w:val="clear" w:color="auto" w:fill="F2F2F2"/>
        <w:spacing w:before="20" w:after="20"/>
        <w:ind w:left="283" w:right="283"/>
      </w:pPr>
      <w:r>
        <w:rPr>
          <w:rFonts w:ascii="Courier New" w:hAnsi="Courier New"/>
          <w:color w:val="141414"/>
          <w:sz w:val="18"/>
        </w:rPr>
        <w:t xml:space="preserve"> </w:t>
      </w:r>
    </w:p>
    <w:p w14:paraId="7283FC34">
      <w:pPr>
        <w:shd w:val="clear" w:color="auto" w:fill="F2F2F2"/>
        <w:spacing w:before="20" w:after="20"/>
        <w:ind w:left="283" w:right="283"/>
      </w:pPr>
      <w:r>
        <w:rPr>
          <w:rFonts w:ascii="Courier New" w:hAnsi="Courier New"/>
          <w:color w:val="141414"/>
          <w:sz w:val="18"/>
        </w:rPr>
        <w:t>const response = await fetch('https://api.indusanalytics.co.in/api/categorymaster/GetAll', {</w:t>
      </w:r>
    </w:p>
    <w:p w14:paraId="6CE7FEB2">
      <w:pPr>
        <w:shd w:val="clear" w:color="auto" w:fill="F2F2F2"/>
        <w:spacing w:before="20" w:after="20"/>
        <w:ind w:left="283" w:right="283"/>
      </w:pPr>
      <w:r>
        <w:rPr>
          <w:rFonts w:ascii="Courier New" w:hAnsi="Courier New"/>
          <w:color w:val="141414"/>
          <w:sz w:val="18"/>
        </w:rPr>
        <w:t xml:space="preserve">  method: 'GET',</w:t>
      </w:r>
    </w:p>
    <w:p w14:paraId="43EDFC26">
      <w:pPr>
        <w:shd w:val="clear" w:color="auto" w:fill="F2F2F2"/>
        <w:spacing w:before="20" w:after="20"/>
        <w:ind w:left="283" w:right="283"/>
      </w:pPr>
      <w:r>
        <w:rPr>
          <w:rFonts w:ascii="Courier New" w:hAnsi="Courier New"/>
          <w:color w:val="141414"/>
          <w:sz w:val="18"/>
        </w:rPr>
        <w:t xml:space="preserve">  headers: authHeaders()   // ← bas yahi ek line, sab headers automatic</w:t>
      </w:r>
    </w:p>
    <w:p w14:paraId="4AB494E7">
      <w:pPr>
        <w:shd w:val="clear" w:color="auto" w:fill="F2F2F2"/>
        <w:spacing w:before="20" w:after="20"/>
        <w:ind w:left="283" w:right="283"/>
      </w:pPr>
      <w:r>
        <w:rPr>
          <w:rFonts w:ascii="Courier New" w:hAnsi="Courier New"/>
          <w:color w:val="141414"/>
          <w:sz w:val="18"/>
        </w:rPr>
        <w:t>});</w:t>
      </w:r>
    </w:p>
    <w:p w14:paraId="44725F3E">
      <w:pPr>
        <w:shd w:val="clear" w:color="auto" w:fill="F2F2F2"/>
        <w:spacing w:before="20" w:after="20"/>
        <w:ind w:left="283" w:right="283"/>
      </w:pPr>
      <w:r>
        <w:rPr>
          <w:rFonts w:ascii="Courier New" w:hAnsi="Courier New"/>
          <w:color w:val="141414"/>
          <w:sz w:val="18"/>
        </w:rPr>
        <w:t xml:space="preserve"> </w:t>
      </w:r>
    </w:p>
    <w:p w14:paraId="14E55092">
      <w:pPr>
        <w:shd w:val="clear" w:color="auto" w:fill="F2F2F2"/>
        <w:spacing w:before="20" w:after="20"/>
        <w:ind w:left="283" w:right="283"/>
      </w:pPr>
      <w:r>
        <w:rPr>
          <w:rFonts w:ascii="Courier New" w:hAnsi="Courier New"/>
          <w:color w:val="141414"/>
          <w:sz w:val="18"/>
        </w:rPr>
        <w:t>const data = await response.json();</w:t>
      </w:r>
    </w:p>
    <w:p w14:paraId="71450AA8"/>
    <w:p w14:paraId="744AA5BD">
      <w:pPr>
        <w:shd w:val="clear" w:color="auto" w:fill="EBF3FB"/>
        <w:spacing w:before="20" w:after="20"/>
        <w:ind w:left="283"/>
      </w:pPr>
      <w:r>
        <w:rPr>
          <w:b w:val="0"/>
          <w:i w:val="0"/>
          <w:color w:val="141450"/>
          <w:sz w:val="20"/>
        </w:rPr>
        <w:t xml:space="preserve">  IMPORTANT: Kabhi bhi hard-code mat karo Authorization headers.</w:t>
      </w:r>
    </w:p>
    <w:p w14:paraId="267E7539">
      <w:pPr>
        <w:shd w:val="clear" w:color="auto" w:fill="EBF3FB"/>
        <w:spacing w:before="20" w:after="20"/>
        <w:ind w:left="283"/>
      </w:pPr>
      <w:r>
        <w:rPr>
          <w:b w:val="0"/>
          <w:i w:val="0"/>
          <w:color w:val="141450"/>
          <w:sz w:val="20"/>
        </w:rPr>
        <w:t xml:space="preserve">  Hamesha authHeaders() use karo — ek jagah se sab manage hoga.</w:t>
      </w:r>
    </w:p>
    <w:p w14:paraId="6BFD409D">
      <w:r>
        <w:br w:type="page"/>
      </w:r>
    </w:p>
    <w:p w14:paraId="04F1964B">
      <w:pPr>
        <w:pBdr>
          <w:bottom w:val="single" w:color="1F497D" w:sz="6" w:space="4"/>
        </w:pBdr>
        <w:spacing w:before="280" w:after="120"/>
        <w:jc w:val="left"/>
      </w:pPr>
      <w:r>
        <w:rPr>
          <w:b/>
          <w:i w:val="0"/>
          <w:color w:val="1F497D"/>
          <w:sz w:val="32"/>
        </w:rPr>
        <w:t>5. Naya Page Kaise Banate Hain — Step by Step</w:t>
      </w:r>
    </w:p>
    <w:p w14:paraId="4E4C8705">
      <w:pPr>
        <w:spacing w:before="200" w:after="80"/>
      </w:pPr>
      <w:r>
        <w:rPr>
          <w:b/>
          <w:i w:val="0"/>
          <w:color w:val="0070C0"/>
          <w:sz w:val="26"/>
        </w:rPr>
        <w:t>5.1  Simple Steps</w:t>
      </w:r>
    </w:p>
    <w:p w14:paraId="535A9806">
      <w:pPr>
        <w:spacing w:after="60"/>
        <w:ind w:left="0"/>
      </w:pPr>
      <w:r>
        <w:rPr>
          <w:b w:val="0"/>
          <w:i w:val="0"/>
          <w:color w:val="1E1E1E"/>
          <w:sz w:val="21"/>
        </w:rPr>
        <w:t>Example: /masters/suppliers banana hai</w:t>
      </w:r>
    </w:p>
    <w:p w14:paraId="4D898DC1">
      <w:pPr>
        <w:spacing w:before="160" w:after="40"/>
      </w:pPr>
      <w:r>
        <w:rPr>
          <w:b/>
          <w:i w:val="0"/>
          <w:color w:val="444444"/>
          <w:sz w:val="22"/>
        </w:rPr>
        <w:t>Step 1 — Folder aur file banao</w:t>
      </w:r>
    </w:p>
    <w:p w14:paraId="20D99988">
      <w:pPr>
        <w:shd w:val="clear" w:color="auto" w:fill="F2F2F2"/>
        <w:spacing w:before="20" w:after="20"/>
        <w:ind w:left="283" w:right="283"/>
      </w:pPr>
      <w:r>
        <w:rPr>
          <w:rFonts w:ascii="Courier New" w:hAnsi="Courier New"/>
          <w:color w:val="141414"/>
          <w:sz w:val="18"/>
        </w:rPr>
        <w:t>app/masters/suppliers/page.tsx     ← yeh file banao</w:t>
      </w:r>
    </w:p>
    <w:p w14:paraId="360F395A">
      <w:pPr>
        <w:spacing w:before="160" w:after="40"/>
      </w:pPr>
      <w:r>
        <w:rPr>
          <w:b/>
          <w:i w:val="0"/>
          <w:color w:val="444444"/>
          <w:sz w:val="22"/>
        </w:rPr>
        <w:t>Step 2 — Basic template</w:t>
      </w:r>
    </w:p>
    <w:p w14:paraId="055B8085">
      <w:pPr>
        <w:shd w:val="clear" w:color="auto" w:fill="F2F2F2"/>
        <w:spacing w:before="20" w:after="20"/>
        <w:ind w:left="283" w:right="283"/>
      </w:pPr>
      <w:r>
        <w:rPr>
          <w:rFonts w:ascii="Courier New" w:hAnsi="Courier New"/>
          <w:color w:val="141414"/>
          <w:sz w:val="18"/>
        </w:rPr>
        <w:t>"use client";                           // ← React hooks use karne hain toh ye zaroori</w:t>
      </w:r>
    </w:p>
    <w:p w14:paraId="7D063EFB">
      <w:pPr>
        <w:shd w:val="clear" w:color="auto" w:fill="F2F2F2"/>
        <w:spacing w:before="20" w:after="20"/>
        <w:ind w:left="283" w:right="283"/>
      </w:pPr>
      <w:r>
        <w:rPr>
          <w:rFonts w:ascii="Courier New" w:hAnsi="Courier New"/>
          <w:color w:val="141414"/>
          <w:sz w:val="18"/>
        </w:rPr>
        <w:t>import { useState, useEffect } from "react";</w:t>
      </w:r>
    </w:p>
    <w:p w14:paraId="588638AC">
      <w:pPr>
        <w:shd w:val="clear" w:color="auto" w:fill="F2F2F2"/>
        <w:spacing w:before="20" w:after="20"/>
        <w:ind w:left="283" w:right="283"/>
      </w:pPr>
      <w:r>
        <w:rPr>
          <w:rFonts w:ascii="Courier New" w:hAnsi="Courier New"/>
          <w:color w:val="141414"/>
          <w:sz w:val="18"/>
        </w:rPr>
        <w:t>import { authHeaders } from "@/lib/auth";</w:t>
      </w:r>
    </w:p>
    <w:p w14:paraId="21ECB787">
      <w:pPr>
        <w:shd w:val="clear" w:color="auto" w:fill="F2F2F2"/>
        <w:spacing w:before="20" w:after="20"/>
        <w:ind w:left="283" w:right="283"/>
      </w:pPr>
      <w:r>
        <w:rPr>
          <w:rFonts w:ascii="Courier New" w:hAnsi="Courier New"/>
          <w:color w:val="141414"/>
          <w:sz w:val="18"/>
        </w:rPr>
        <w:t xml:space="preserve"> </w:t>
      </w:r>
    </w:p>
    <w:p w14:paraId="6E9A455C">
      <w:pPr>
        <w:shd w:val="clear" w:color="auto" w:fill="F2F2F2"/>
        <w:spacing w:before="20" w:after="20"/>
        <w:ind w:left="283" w:right="283"/>
      </w:pPr>
      <w:r>
        <w:rPr>
          <w:rFonts w:ascii="Courier New" w:hAnsi="Courier New"/>
          <w:color w:val="141414"/>
          <w:sz w:val="18"/>
        </w:rPr>
        <w:t>const BASE_URL = "https://api.indusanalytics.co.in";</w:t>
      </w:r>
    </w:p>
    <w:p w14:paraId="2AD0B60C">
      <w:pPr>
        <w:shd w:val="clear" w:color="auto" w:fill="F2F2F2"/>
        <w:spacing w:before="20" w:after="20"/>
        <w:ind w:left="283" w:right="283"/>
      </w:pPr>
      <w:r>
        <w:rPr>
          <w:rFonts w:ascii="Courier New" w:hAnsi="Courier New"/>
          <w:color w:val="141414"/>
          <w:sz w:val="18"/>
        </w:rPr>
        <w:t xml:space="preserve"> </w:t>
      </w:r>
    </w:p>
    <w:p w14:paraId="7952D21D">
      <w:pPr>
        <w:shd w:val="clear" w:color="auto" w:fill="F2F2F2"/>
        <w:spacing w:before="20" w:after="20"/>
        <w:ind w:left="283" w:right="283"/>
      </w:pPr>
      <w:r>
        <w:rPr>
          <w:rFonts w:ascii="Courier New" w:hAnsi="Courier New"/>
          <w:color w:val="141414"/>
          <w:sz w:val="18"/>
        </w:rPr>
        <w:t>export default function SuppliersPage() {</w:t>
      </w:r>
    </w:p>
    <w:p w14:paraId="71EEF72B">
      <w:pPr>
        <w:shd w:val="clear" w:color="auto" w:fill="F2F2F2"/>
        <w:spacing w:before="20" w:after="20"/>
        <w:ind w:left="283" w:right="283"/>
      </w:pPr>
      <w:r>
        <w:rPr>
          <w:rFonts w:ascii="Courier New" w:hAnsi="Courier New"/>
          <w:color w:val="141414"/>
          <w:sz w:val="18"/>
        </w:rPr>
        <w:t xml:space="preserve">  const [suppliers, setSuppliers] = useState([]);</w:t>
      </w:r>
    </w:p>
    <w:p w14:paraId="4D26F830">
      <w:pPr>
        <w:shd w:val="clear" w:color="auto" w:fill="F2F2F2"/>
        <w:spacing w:before="20" w:after="20"/>
        <w:ind w:left="283" w:right="283"/>
      </w:pPr>
      <w:r>
        <w:rPr>
          <w:rFonts w:ascii="Courier New" w:hAnsi="Courier New"/>
          <w:color w:val="141414"/>
          <w:sz w:val="18"/>
        </w:rPr>
        <w:t xml:space="preserve">  const [loading, setLoading]     = useState(true);</w:t>
      </w:r>
    </w:p>
    <w:p w14:paraId="25A55DB5">
      <w:pPr>
        <w:shd w:val="clear" w:color="auto" w:fill="F2F2F2"/>
        <w:spacing w:before="20" w:after="20"/>
        <w:ind w:left="283" w:right="283"/>
      </w:pPr>
      <w:r>
        <w:rPr>
          <w:rFonts w:ascii="Courier New" w:hAnsi="Courier New"/>
          <w:color w:val="141414"/>
          <w:sz w:val="18"/>
        </w:rPr>
        <w:t xml:space="preserve"> </w:t>
      </w:r>
    </w:p>
    <w:p w14:paraId="75509FB6">
      <w:pPr>
        <w:shd w:val="clear" w:color="auto" w:fill="F2F2F2"/>
        <w:spacing w:before="20" w:after="20"/>
        <w:ind w:left="283" w:right="283"/>
      </w:pPr>
      <w:r>
        <w:rPr>
          <w:rFonts w:ascii="Courier New" w:hAnsi="Courier New"/>
          <w:color w:val="141414"/>
          <w:sz w:val="18"/>
        </w:rPr>
        <w:t xml:space="preserve">  useEffect(() =&gt; {</w:t>
      </w:r>
    </w:p>
    <w:p w14:paraId="553296F3">
      <w:pPr>
        <w:shd w:val="clear" w:color="auto" w:fill="F2F2F2"/>
        <w:spacing w:before="20" w:after="20"/>
        <w:ind w:left="283" w:right="283"/>
      </w:pPr>
      <w:r>
        <w:rPr>
          <w:rFonts w:ascii="Courier New" w:hAnsi="Courier New"/>
          <w:color w:val="141414"/>
          <w:sz w:val="18"/>
        </w:rPr>
        <w:t xml:space="preserve">    fetchSuppliers();</w:t>
      </w:r>
    </w:p>
    <w:p w14:paraId="6EB6E0E1">
      <w:pPr>
        <w:shd w:val="clear" w:color="auto" w:fill="F2F2F2"/>
        <w:spacing w:before="20" w:after="20"/>
        <w:ind w:left="283" w:right="283"/>
      </w:pPr>
      <w:r>
        <w:rPr>
          <w:rFonts w:ascii="Courier New" w:hAnsi="Courier New"/>
          <w:color w:val="141414"/>
          <w:sz w:val="18"/>
        </w:rPr>
        <w:t xml:space="preserve">  }, []);</w:t>
      </w:r>
    </w:p>
    <w:p w14:paraId="158055F3">
      <w:pPr>
        <w:shd w:val="clear" w:color="auto" w:fill="F2F2F2"/>
        <w:spacing w:before="20" w:after="20"/>
        <w:ind w:left="283" w:right="283"/>
      </w:pPr>
      <w:r>
        <w:rPr>
          <w:rFonts w:ascii="Courier New" w:hAnsi="Courier New"/>
          <w:color w:val="141414"/>
          <w:sz w:val="18"/>
        </w:rPr>
        <w:t xml:space="preserve"> </w:t>
      </w:r>
    </w:p>
    <w:p w14:paraId="6137E708">
      <w:pPr>
        <w:shd w:val="clear" w:color="auto" w:fill="F2F2F2"/>
        <w:spacing w:before="20" w:after="20"/>
        <w:ind w:left="283" w:right="283"/>
      </w:pPr>
      <w:r>
        <w:rPr>
          <w:rFonts w:ascii="Courier New" w:hAnsi="Courier New"/>
          <w:color w:val="141414"/>
          <w:sz w:val="18"/>
        </w:rPr>
        <w:t xml:space="preserve">  async function fetchSuppliers() {</w:t>
      </w:r>
    </w:p>
    <w:p w14:paraId="04E3324E">
      <w:pPr>
        <w:shd w:val="clear" w:color="auto" w:fill="F2F2F2"/>
        <w:spacing w:before="20" w:after="20"/>
        <w:ind w:left="283" w:right="283"/>
      </w:pPr>
      <w:r>
        <w:rPr>
          <w:rFonts w:ascii="Courier New" w:hAnsi="Courier New"/>
          <w:color w:val="141414"/>
          <w:sz w:val="18"/>
        </w:rPr>
        <w:t xml:space="preserve">    setLoading(true);</w:t>
      </w:r>
    </w:p>
    <w:p w14:paraId="6044445C">
      <w:pPr>
        <w:shd w:val="clear" w:color="auto" w:fill="F2F2F2"/>
        <w:spacing w:before="20" w:after="20"/>
        <w:ind w:left="283" w:right="283"/>
      </w:pPr>
      <w:r>
        <w:rPr>
          <w:rFonts w:ascii="Courier New" w:hAnsi="Courier New"/>
          <w:color w:val="141414"/>
          <w:sz w:val="18"/>
        </w:rPr>
        <w:t xml:space="preserve">    const res  = await fetch(`${BASE_URL}/api/suppliermaster/GetAll`, {</w:t>
      </w:r>
    </w:p>
    <w:p w14:paraId="091B1DED">
      <w:pPr>
        <w:shd w:val="clear" w:color="auto" w:fill="F2F2F2"/>
        <w:spacing w:before="20" w:after="20"/>
        <w:ind w:left="283" w:right="283"/>
      </w:pPr>
      <w:r>
        <w:rPr>
          <w:rFonts w:ascii="Courier New" w:hAnsi="Courier New"/>
          <w:color w:val="141414"/>
          <w:sz w:val="18"/>
        </w:rPr>
        <w:t xml:space="preserve">      headers: authHeaders()</w:t>
      </w:r>
    </w:p>
    <w:p w14:paraId="4AE83B7C">
      <w:pPr>
        <w:shd w:val="clear" w:color="auto" w:fill="F2F2F2"/>
        <w:spacing w:before="20" w:after="20"/>
        <w:ind w:left="283" w:right="283"/>
      </w:pPr>
      <w:r>
        <w:rPr>
          <w:rFonts w:ascii="Courier New" w:hAnsi="Courier New"/>
          <w:color w:val="141414"/>
          <w:sz w:val="18"/>
        </w:rPr>
        <w:t xml:space="preserve">    });</w:t>
      </w:r>
    </w:p>
    <w:p w14:paraId="5BC6853F">
      <w:pPr>
        <w:shd w:val="clear" w:color="auto" w:fill="F2F2F2"/>
        <w:spacing w:before="20" w:after="20"/>
        <w:ind w:left="283" w:right="283"/>
      </w:pPr>
      <w:r>
        <w:rPr>
          <w:rFonts w:ascii="Courier New" w:hAnsi="Courier New"/>
          <w:color w:val="141414"/>
          <w:sz w:val="18"/>
        </w:rPr>
        <w:t xml:space="preserve">    const data = await res.json();</w:t>
      </w:r>
    </w:p>
    <w:p w14:paraId="0C502A97">
      <w:pPr>
        <w:shd w:val="clear" w:color="auto" w:fill="F2F2F2"/>
        <w:spacing w:before="20" w:after="20"/>
        <w:ind w:left="283" w:right="283"/>
      </w:pPr>
      <w:r>
        <w:rPr>
          <w:rFonts w:ascii="Courier New" w:hAnsi="Courier New"/>
          <w:color w:val="141414"/>
          <w:sz w:val="18"/>
        </w:rPr>
        <w:t xml:space="preserve">    setSuppliers(data);</w:t>
      </w:r>
    </w:p>
    <w:p w14:paraId="1FD0025B">
      <w:pPr>
        <w:shd w:val="clear" w:color="auto" w:fill="F2F2F2"/>
        <w:spacing w:before="20" w:after="20"/>
        <w:ind w:left="283" w:right="283"/>
      </w:pPr>
      <w:r>
        <w:rPr>
          <w:rFonts w:ascii="Courier New" w:hAnsi="Courier New"/>
          <w:color w:val="141414"/>
          <w:sz w:val="18"/>
        </w:rPr>
        <w:t xml:space="preserve">    setLoading(false);</w:t>
      </w:r>
    </w:p>
    <w:p w14:paraId="07F35F8A">
      <w:pPr>
        <w:shd w:val="clear" w:color="auto" w:fill="F2F2F2"/>
        <w:spacing w:before="20" w:after="20"/>
        <w:ind w:left="283" w:right="283"/>
      </w:pPr>
      <w:r>
        <w:rPr>
          <w:rFonts w:ascii="Courier New" w:hAnsi="Courier New"/>
          <w:color w:val="141414"/>
          <w:sz w:val="18"/>
        </w:rPr>
        <w:t xml:space="preserve">  }</w:t>
      </w:r>
    </w:p>
    <w:p w14:paraId="7AE30A11">
      <w:pPr>
        <w:shd w:val="clear" w:color="auto" w:fill="F2F2F2"/>
        <w:spacing w:before="20" w:after="20"/>
        <w:ind w:left="283" w:right="283"/>
      </w:pPr>
      <w:r>
        <w:rPr>
          <w:rFonts w:ascii="Courier New" w:hAnsi="Courier New"/>
          <w:color w:val="141414"/>
          <w:sz w:val="18"/>
        </w:rPr>
        <w:t xml:space="preserve"> </w:t>
      </w:r>
    </w:p>
    <w:p w14:paraId="1FAC5E84">
      <w:pPr>
        <w:shd w:val="clear" w:color="auto" w:fill="F2F2F2"/>
        <w:spacing w:before="20" w:after="20"/>
        <w:ind w:left="283" w:right="283"/>
      </w:pPr>
      <w:r>
        <w:rPr>
          <w:rFonts w:ascii="Courier New" w:hAnsi="Courier New"/>
          <w:color w:val="141414"/>
          <w:sz w:val="18"/>
        </w:rPr>
        <w:t xml:space="preserve">  return (</w:t>
      </w:r>
    </w:p>
    <w:p w14:paraId="3B2D6CFB">
      <w:pPr>
        <w:shd w:val="clear" w:color="auto" w:fill="F2F2F2"/>
        <w:spacing w:before="20" w:after="20"/>
        <w:ind w:left="283" w:right="283"/>
      </w:pPr>
      <w:r>
        <w:rPr>
          <w:rFonts w:ascii="Courier New" w:hAnsi="Courier New"/>
          <w:color w:val="141414"/>
          <w:sz w:val="18"/>
        </w:rPr>
        <w:t xml:space="preserve">    &lt;div&gt;</w:t>
      </w:r>
    </w:p>
    <w:p w14:paraId="0AEE111B">
      <w:pPr>
        <w:shd w:val="clear" w:color="auto" w:fill="F2F2F2"/>
        <w:spacing w:before="20" w:after="20"/>
        <w:ind w:left="283" w:right="283"/>
      </w:pPr>
      <w:r>
        <w:rPr>
          <w:rFonts w:ascii="Courier New" w:hAnsi="Courier New"/>
          <w:color w:val="141414"/>
          <w:sz w:val="18"/>
        </w:rPr>
        <w:t xml:space="preserve">      &lt;h1&gt;Suppliers&lt;/h1&gt;</w:t>
      </w:r>
    </w:p>
    <w:p w14:paraId="29B9B44E">
      <w:pPr>
        <w:shd w:val="clear" w:color="auto" w:fill="F2F2F2"/>
        <w:spacing w:before="20" w:after="20"/>
        <w:ind w:left="283" w:right="283"/>
      </w:pPr>
      <w:r>
        <w:rPr>
          <w:rFonts w:ascii="Courier New" w:hAnsi="Courier New"/>
          <w:color w:val="141414"/>
          <w:sz w:val="18"/>
        </w:rPr>
        <w:t xml:space="preserve">      {loading ? &lt;p&gt;Loading...&lt;/p&gt; : (</w:t>
      </w:r>
    </w:p>
    <w:p w14:paraId="0CADA5A9">
      <w:pPr>
        <w:shd w:val="clear" w:color="auto" w:fill="F2F2F2"/>
        <w:spacing w:before="20" w:after="20"/>
        <w:ind w:left="283" w:right="283"/>
      </w:pPr>
      <w:r>
        <w:rPr>
          <w:rFonts w:ascii="Courier New" w:hAnsi="Courier New"/>
          <w:color w:val="141414"/>
          <w:sz w:val="18"/>
        </w:rPr>
        <w:t xml:space="preserve">        &lt;ul&gt;</w:t>
      </w:r>
    </w:p>
    <w:p w14:paraId="1767509D">
      <w:pPr>
        <w:shd w:val="clear" w:color="auto" w:fill="F2F2F2"/>
        <w:spacing w:before="20" w:after="20"/>
        <w:ind w:left="283" w:right="283"/>
      </w:pPr>
      <w:r>
        <w:rPr>
          <w:rFonts w:ascii="Courier New" w:hAnsi="Courier New"/>
          <w:color w:val="141414"/>
          <w:sz w:val="18"/>
        </w:rPr>
        <w:t xml:space="preserve">          {suppliers.map((s: any) =&gt; (</w:t>
      </w:r>
    </w:p>
    <w:p w14:paraId="169A1F10">
      <w:pPr>
        <w:shd w:val="clear" w:color="auto" w:fill="F2F2F2"/>
        <w:spacing w:before="20" w:after="20"/>
        <w:ind w:left="283" w:right="283"/>
      </w:pPr>
      <w:r>
        <w:rPr>
          <w:rFonts w:ascii="Courier New" w:hAnsi="Courier New"/>
          <w:color w:val="141414"/>
          <w:sz w:val="18"/>
        </w:rPr>
        <w:t xml:space="preserve">            &lt;li key={s.SupplierID}&gt;{s.SupplierName}&lt;/li&gt;</w:t>
      </w:r>
    </w:p>
    <w:p w14:paraId="1DDD5E2C">
      <w:pPr>
        <w:shd w:val="clear" w:color="auto" w:fill="F2F2F2"/>
        <w:spacing w:before="20" w:after="20"/>
        <w:ind w:left="283" w:right="283"/>
      </w:pPr>
      <w:r>
        <w:rPr>
          <w:rFonts w:ascii="Courier New" w:hAnsi="Courier New"/>
          <w:color w:val="141414"/>
          <w:sz w:val="18"/>
        </w:rPr>
        <w:t xml:space="preserve">          ))}</w:t>
      </w:r>
    </w:p>
    <w:p w14:paraId="4EE4A80A">
      <w:pPr>
        <w:shd w:val="clear" w:color="auto" w:fill="F2F2F2"/>
        <w:spacing w:before="20" w:after="20"/>
        <w:ind w:left="283" w:right="283"/>
      </w:pPr>
      <w:r>
        <w:rPr>
          <w:rFonts w:ascii="Courier New" w:hAnsi="Courier New"/>
          <w:color w:val="141414"/>
          <w:sz w:val="18"/>
        </w:rPr>
        <w:t xml:space="preserve">        &lt;/ul&gt;</w:t>
      </w:r>
    </w:p>
    <w:p w14:paraId="61589F31">
      <w:pPr>
        <w:shd w:val="clear" w:color="auto" w:fill="F2F2F2"/>
        <w:spacing w:before="20" w:after="20"/>
        <w:ind w:left="283" w:right="283"/>
      </w:pPr>
      <w:r>
        <w:rPr>
          <w:rFonts w:ascii="Courier New" w:hAnsi="Courier New"/>
          <w:color w:val="141414"/>
          <w:sz w:val="18"/>
        </w:rPr>
        <w:t xml:space="preserve">      )}</w:t>
      </w:r>
    </w:p>
    <w:p w14:paraId="0BC442E2">
      <w:pPr>
        <w:shd w:val="clear" w:color="auto" w:fill="F2F2F2"/>
        <w:spacing w:before="20" w:after="20"/>
        <w:ind w:left="283" w:right="283"/>
      </w:pPr>
      <w:r>
        <w:rPr>
          <w:rFonts w:ascii="Courier New" w:hAnsi="Courier New"/>
          <w:color w:val="141414"/>
          <w:sz w:val="18"/>
        </w:rPr>
        <w:t xml:space="preserve">    &lt;/div&gt;</w:t>
      </w:r>
    </w:p>
    <w:p w14:paraId="35600850">
      <w:pPr>
        <w:shd w:val="clear" w:color="auto" w:fill="F2F2F2"/>
        <w:spacing w:before="20" w:after="20"/>
        <w:ind w:left="283" w:right="283"/>
      </w:pPr>
      <w:r>
        <w:rPr>
          <w:rFonts w:ascii="Courier New" w:hAnsi="Courier New"/>
          <w:color w:val="141414"/>
          <w:sz w:val="18"/>
        </w:rPr>
        <w:t xml:space="preserve">  );</w:t>
      </w:r>
    </w:p>
    <w:p w14:paraId="2E0966C9">
      <w:pPr>
        <w:shd w:val="clear" w:color="auto" w:fill="F2F2F2"/>
        <w:spacing w:before="20" w:after="20"/>
        <w:ind w:left="283" w:right="283"/>
      </w:pPr>
      <w:r>
        <w:rPr>
          <w:rFonts w:ascii="Courier New" w:hAnsi="Courier New"/>
          <w:color w:val="141414"/>
          <w:sz w:val="18"/>
        </w:rPr>
        <w:t>}</w:t>
      </w:r>
    </w:p>
    <w:p w14:paraId="3836CF77">
      <w:pPr>
        <w:spacing w:before="200" w:after="80"/>
      </w:pPr>
      <w:r>
        <w:rPr>
          <w:b/>
          <w:i w:val="0"/>
          <w:color w:val="0070C0"/>
          <w:sz w:val="26"/>
        </w:rPr>
        <w:t>5.2  Common API Patterns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7"/>
        <w:gridCol w:w="1629"/>
        <w:gridCol w:w="2801"/>
        <w:gridCol w:w="3285"/>
      </w:tblGrid>
      <w:tr w14:paraId="13EA3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2E74B5"/>
          </w:tcPr>
          <w:p w14:paraId="264A1D41">
            <w:pPr>
              <w:spacing w:after="0" w:line="240" w:lineRule="auto"/>
            </w:pPr>
            <w:r>
              <w:rPr>
                <w:b/>
                <w:i w:val="0"/>
                <w:color w:val="FFFFFF"/>
                <w:sz w:val="20"/>
              </w:rPr>
              <w:t>Operation</w:t>
            </w:r>
          </w:p>
        </w:tc>
        <w:tc>
          <w:tcPr>
            <w:tcW w:w="1701" w:type="dxa"/>
            <w:shd w:val="clear" w:color="auto" w:fill="2E74B5"/>
          </w:tcPr>
          <w:p w14:paraId="3A20DC23">
            <w:pPr>
              <w:spacing w:after="0" w:line="240" w:lineRule="auto"/>
            </w:pPr>
            <w:r>
              <w:rPr>
                <w:b/>
                <w:i w:val="0"/>
                <w:color w:val="FFFFFF"/>
                <w:sz w:val="20"/>
              </w:rPr>
              <w:t>HTTP Method</w:t>
            </w:r>
          </w:p>
        </w:tc>
        <w:tc>
          <w:tcPr>
            <w:tcW w:w="2551" w:type="dxa"/>
            <w:shd w:val="clear" w:color="auto" w:fill="2E74B5"/>
          </w:tcPr>
          <w:p w14:paraId="15E68160">
            <w:pPr>
              <w:spacing w:after="0" w:line="240" w:lineRule="auto"/>
            </w:pPr>
            <w:r>
              <w:rPr>
                <w:b/>
                <w:i w:val="0"/>
                <w:color w:val="FFFFFF"/>
                <w:sz w:val="20"/>
              </w:rPr>
              <w:t>URL Pattern</w:t>
            </w:r>
          </w:p>
        </w:tc>
        <w:tc>
          <w:tcPr>
            <w:tcW w:w="3402" w:type="dxa"/>
            <w:shd w:val="clear" w:color="auto" w:fill="2E74B5"/>
          </w:tcPr>
          <w:p w14:paraId="138CCE26">
            <w:pPr>
              <w:spacing w:after="0" w:line="240" w:lineRule="auto"/>
            </w:pPr>
            <w:r>
              <w:rPr>
                <w:b/>
                <w:i w:val="0"/>
                <w:color w:val="FFFFFF"/>
                <w:sz w:val="20"/>
              </w:rPr>
              <w:t>Code Example</w:t>
            </w:r>
          </w:p>
        </w:tc>
      </w:tr>
      <w:tr w14:paraId="0AEE8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FFFFFF"/>
          </w:tcPr>
          <w:p w14:paraId="05F720A3">
            <w:pPr>
              <w:spacing w:after="0" w:line="240" w:lineRule="auto"/>
            </w:pPr>
            <w:r>
              <w:rPr>
                <w:b w:val="0"/>
                <w:i w:val="0"/>
                <w:sz w:val="20"/>
              </w:rPr>
              <w:t>Data fetch (list)</w:t>
            </w:r>
          </w:p>
        </w:tc>
        <w:tc>
          <w:tcPr>
            <w:tcW w:w="1701" w:type="dxa"/>
            <w:shd w:val="clear" w:color="auto" w:fill="FFFFFF"/>
          </w:tcPr>
          <w:p w14:paraId="26CEF05F">
            <w:pPr>
              <w:spacing w:after="0" w:line="240" w:lineRule="auto"/>
            </w:pPr>
            <w:r>
              <w:rPr>
                <w:b w:val="0"/>
                <w:i w:val="0"/>
                <w:sz w:val="20"/>
              </w:rPr>
              <w:t>GET</w:t>
            </w:r>
          </w:p>
        </w:tc>
        <w:tc>
          <w:tcPr>
            <w:tcW w:w="2551" w:type="dxa"/>
            <w:shd w:val="clear" w:color="auto" w:fill="FFFFFF"/>
          </w:tcPr>
          <w:p w14:paraId="67661354">
            <w:pPr>
              <w:spacing w:after="0" w:line="240" w:lineRule="auto"/>
            </w:pPr>
            <w:r>
              <w:rPr>
                <w:b w:val="0"/>
                <w:i w:val="0"/>
                <w:sz w:val="20"/>
              </w:rPr>
              <w:t>/api/xxxmaster/GetAll</w:t>
            </w:r>
          </w:p>
        </w:tc>
        <w:tc>
          <w:tcPr>
            <w:tcW w:w="3402" w:type="dxa"/>
            <w:shd w:val="clear" w:color="auto" w:fill="FFFFFF"/>
          </w:tcPr>
          <w:p w14:paraId="538DCADA">
            <w:pPr>
              <w:spacing w:after="0" w:line="240" w:lineRule="auto"/>
            </w:pPr>
            <w:r>
              <w:rPr>
                <w:b w:val="0"/>
                <w:i w:val="0"/>
                <w:sz w:val="20"/>
              </w:rPr>
              <w:t>fetch(url, { headers: authHeaders() })</w:t>
            </w:r>
          </w:p>
        </w:tc>
      </w:tr>
      <w:tr w14:paraId="5705D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EBF3FB"/>
          </w:tcPr>
          <w:p w14:paraId="6A5CA49C">
            <w:pPr>
              <w:spacing w:after="0" w:line="240" w:lineRule="auto"/>
            </w:pPr>
            <w:r>
              <w:rPr>
                <w:b w:val="0"/>
                <w:i w:val="0"/>
                <w:sz w:val="20"/>
              </w:rPr>
              <w:t>Single item get</w:t>
            </w:r>
          </w:p>
        </w:tc>
        <w:tc>
          <w:tcPr>
            <w:tcW w:w="1701" w:type="dxa"/>
            <w:shd w:val="clear" w:color="auto" w:fill="EBF3FB"/>
          </w:tcPr>
          <w:p w14:paraId="4155403A">
            <w:pPr>
              <w:spacing w:after="0" w:line="240" w:lineRule="auto"/>
            </w:pPr>
            <w:r>
              <w:rPr>
                <w:b w:val="0"/>
                <w:i w:val="0"/>
                <w:sz w:val="20"/>
              </w:rPr>
              <w:t>GET</w:t>
            </w:r>
          </w:p>
        </w:tc>
        <w:tc>
          <w:tcPr>
            <w:tcW w:w="2551" w:type="dxa"/>
            <w:shd w:val="clear" w:color="auto" w:fill="EBF3FB"/>
          </w:tcPr>
          <w:p w14:paraId="2DFB8644">
            <w:pPr>
              <w:spacing w:after="0" w:line="240" w:lineRule="auto"/>
            </w:pPr>
            <w:r>
              <w:rPr>
                <w:b w:val="0"/>
                <w:i w:val="0"/>
                <w:sz w:val="20"/>
              </w:rPr>
              <w:t>/api/xxxmaster/GetByID/123</w:t>
            </w:r>
          </w:p>
        </w:tc>
        <w:tc>
          <w:tcPr>
            <w:tcW w:w="3402" w:type="dxa"/>
            <w:shd w:val="clear" w:color="auto" w:fill="EBF3FB"/>
          </w:tcPr>
          <w:p w14:paraId="04826A95">
            <w:pPr>
              <w:spacing w:after="0" w:line="240" w:lineRule="auto"/>
            </w:pPr>
            <w:r>
              <w:rPr>
                <w:b w:val="0"/>
                <w:i w:val="0"/>
                <w:sz w:val="20"/>
              </w:rPr>
              <w:t>fetch(url, { headers: authHeaders() })</w:t>
            </w:r>
          </w:p>
        </w:tc>
      </w:tr>
      <w:tr w14:paraId="3C3A4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FFFFFF"/>
          </w:tcPr>
          <w:p w14:paraId="72C21505">
            <w:pPr>
              <w:spacing w:after="0" w:line="240" w:lineRule="auto"/>
            </w:pPr>
            <w:r>
              <w:rPr>
                <w:b w:val="0"/>
                <w:i w:val="0"/>
                <w:sz w:val="20"/>
              </w:rPr>
              <w:t>Naya add karna</w:t>
            </w:r>
          </w:p>
        </w:tc>
        <w:tc>
          <w:tcPr>
            <w:tcW w:w="1701" w:type="dxa"/>
            <w:shd w:val="clear" w:color="auto" w:fill="FFFFFF"/>
          </w:tcPr>
          <w:p w14:paraId="3E24CF55">
            <w:pPr>
              <w:spacing w:after="0" w:line="240" w:lineRule="auto"/>
            </w:pPr>
            <w:r>
              <w:rPr>
                <w:b w:val="0"/>
                <w:i w:val="0"/>
                <w:sz w:val="20"/>
              </w:rPr>
              <w:t>POST</w:t>
            </w:r>
          </w:p>
        </w:tc>
        <w:tc>
          <w:tcPr>
            <w:tcW w:w="2551" w:type="dxa"/>
            <w:shd w:val="clear" w:color="auto" w:fill="FFFFFF"/>
          </w:tcPr>
          <w:p w14:paraId="477B4970">
            <w:pPr>
              <w:spacing w:after="0" w:line="240" w:lineRule="auto"/>
            </w:pPr>
            <w:r>
              <w:rPr>
                <w:b w:val="0"/>
                <w:i w:val="0"/>
                <w:sz w:val="20"/>
              </w:rPr>
              <w:t>/api/xxxmaster/Save</w:t>
            </w:r>
          </w:p>
        </w:tc>
        <w:tc>
          <w:tcPr>
            <w:tcW w:w="3402" w:type="dxa"/>
            <w:shd w:val="clear" w:color="auto" w:fill="FFFFFF"/>
          </w:tcPr>
          <w:p w14:paraId="7F6C089E">
            <w:pPr>
              <w:spacing w:after="0" w:line="240" w:lineRule="auto"/>
            </w:pPr>
            <w:r>
              <w:rPr>
                <w:b w:val="0"/>
                <w:i w:val="0"/>
                <w:sz w:val="20"/>
              </w:rPr>
              <w:t>fetch(url, { method:'POST', headers, body: JSON.stringify(data) })</w:t>
            </w:r>
          </w:p>
        </w:tc>
      </w:tr>
      <w:tr w14:paraId="0205D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EBF3FB"/>
          </w:tcPr>
          <w:p w14:paraId="4EC2DE1E">
            <w:pPr>
              <w:spacing w:after="0" w:line="240" w:lineRule="auto"/>
            </w:pPr>
            <w:r>
              <w:rPr>
                <w:b w:val="0"/>
                <w:i w:val="0"/>
                <w:sz w:val="20"/>
              </w:rPr>
              <w:t>Update karna</w:t>
            </w:r>
          </w:p>
        </w:tc>
        <w:tc>
          <w:tcPr>
            <w:tcW w:w="1701" w:type="dxa"/>
            <w:shd w:val="clear" w:color="auto" w:fill="EBF3FB"/>
          </w:tcPr>
          <w:p w14:paraId="5A9D2E30">
            <w:pPr>
              <w:spacing w:after="0" w:line="240" w:lineRule="auto"/>
            </w:pPr>
            <w:r>
              <w:rPr>
                <w:b w:val="0"/>
                <w:i w:val="0"/>
                <w:sz w:val="20"/>
              </w:rPr>
              <w:t>PUT</w:t>
            </w:r>
          </w:p>
        </w:tc>
        <w:tc>
          <w:tcPr>
            <w:tcW w:w="2551" w:type="dxa"/>
            <w:shd w:val="clear" w:color="auto" w:fill="EBF3FB"/>
          </w:tcPr>
          <w:p w14:paraId="41B9C2A5">
            <w:pPr>
              <w:spacing w:after="0" w:line="240" w:lineRule="auto"/>
            </w:pPr>
            <w:r>
              <w:rPr>
                <w:b w:val="0"/>
                <w:i w:val="0"/>
                <w:sz w:val="20"/>
              </w:rPr>
              <w:t>/api/xxxmaster/Update</w:t>
            </w:r>
          </w:p>
        </w:tc>
        <w:tc>
          <w:tcPr>
            <w:tcW w:w="3402" w:type="dxa"/>
            <w:shd w:val="clear" w:color="auto" w:fill="EBF3FB"/>
          </w:tcPr>
          <w:p w14:paraId="33BF5628">
            <w:pPr>
              <w:spacing w:after="0" w:line="240" w:lineRule="auto"/>
            </w:pPr>
            <w:r>
              <w:rPr>
                <w:b w:val="0"/>
                <w:i w:val="0"/>
                <w:sz w:val="20"/>
              </w:rPr>
              <w:t>fetch(url, { method:'PUT', headers, body: JSON.stringify(data) })</w:t>
            </w:r>
          </w:p>
        </w:tc>
      </w:tr>
      <w:tr w14:paraId="5C8B2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FFFFFF"/>
          </w:tcPr>
          <w:p w14:paraId="1438B68B">
            <w:pPr>
              <w:spacing w:after="0" w:line="240" w:lineRule="auto"/>
            </w:pPr>
            <w:r>
              <w:rPr>
                <w:b w:val="0"/>
                <w:i w:val="0"/>
                <w:sz w:val="20"/>
              </w:rPr>
              <w:t>Delete karna</w:t>
            </w:r>
          </w:p>
        </w:tc>
        <w:tc>
          <w:tcPr>
            <w:tcW w:w="1701" w:type="dxa"/>
            <w:shd w:val="clear" w:color="auto" w:fill="FFFFFF"/>
          </w:tcPr>
          <w:p w14:paraId="197AF710">
            <w:pPr>
              <w:spacing w:after="0" w:line="240" w:lineRule="auto"/>
            </w:pPr>
            <w:r>
              <w:rPr>
                <w:b w:val="0"/>
                <w:i w:val="0"/>
                <w:sz w:val="20"/>
              </w:rPr>
              <w:t>DELETE</w:t>
            </w:r>
          </w:p>
        </w:tc>
        <w:tc>
          <w:tcPr>
            <w:tcW w:w="2551" w:type="dxa"/>
            <w:shd w:val="clear" w:color="auto" w:fill="FFFFFF"/>
          </w:tcPr>
          <w:p w14:paraId="63A39EB0">
            <w:pPr>
              <w:spacing w:after="0" w:line="240" w:lineRule="auto"/>
            </w:pPr>
            <w:r>
              <w:rPr>
                <w:b w:val="0"/>
                <w:i w:val="0"/>
                <w:sz w:val="20"/>
              </w:rPr>
              <w:t>/api/xxxmaster/Delete/123</w:t>
            </w:r>
          </w:p>
        </w:tc>
        <w:tc>
          <w:tcPr>
            <w:tcW w:w="3402" w:type="dxa"/>
            <w:shd w:val="clear" w:color="auto" w:fill="FFFFFF"/>
          </w:tcPr>
          <w:p w14:paraId="41E0E4DE">
            <w:pPr>
              <w:spacing w:after="0" w:line="240" w:lineRule="auto"/>
            </w:pPr>
            <w:r>
              <w:rPr>
                <w:b w:val="0"/>
                <w:i w:val="0"/>
                <w:sz w:val="20"/>
              </w:rPr>
              <w:t>fetch(url, { method:'DELETE', headers })</w:t>
            </w:r>
          </w:p>
        </w:tc>
      </w:tr>
    </w:tbl>
    <w:p w14:paraId="60B6B0E5"/>
    <w:p w14:paraId="29C6AB0A">
      <w:r>
        <w:br w:type="page"/>
      </w:r>
    </w:p>
    <w:p w14:paraId="6CF331E8">
      <w:pPr>
        <w:pBdr>
          <w:bottom w:val="single" w:color="1F497D" w:sz="6" w:space="4"/>
        </w:pBdr>
        <w:spacing w:before="280" w:after="120"/>
        <w:jc w:val="left"/>
      </w:pPr>
      <w:r>
        <w:rPr>
          <w:b/>
          <w:i w:val="0"/>
          <w:color w:val="1F497D"/>
          <w:sz w:val="32"/>
        </w:rPr>
        <w:t>6. Existing Page Ka Pattern — Categories Page Example</w:t>
      </w:r>
    </w:p>
    <w:p w14:paraId="4576C5A9">
      <w:pPr>
        <w:spacing w:after="60"/>
        <w:ind w:left="0"/>
      </w:pPr>
      <w:r>
        <w:rPr>
          <w:b w:val="0"/>
          <w:i w:val="0"/>
          <w:color w:val="1E1E1E"/>
          <w:sz w:val="21"/>
        </w:rPr>
        <w:t>app/masters/categories/page.tsx dekho — yeh ek complete CRUD page hai. Iska pattern samajh lo toh baaki sab pages bana sakte ho:</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2828"/>
        <w:gridCol w:w="5094"/>
      </w:tblGrid>
      <w:tr w14:paraId="4A768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1" w:type="dxa"/>
            <w:shd w:val="clear" w:color="auto" w:fill="2E74B5"/>
          </w:tcPr>
          <w:p w14:paraId="497D2032">
            <w:pPr>
              <w:spacing w:after="0" w:line="240" w:lineRule="auto"/>
            </w:pPr>
            <w:r>
              <w:rPr>
                <w:b/>
                <w:i w:val="0"/>
                <w:color w:val="FFFFFF"/>
                <w:sz w:val="20"/>
              </w:rPr>
              <w:t>Part</w:t>
            </w:r>
          </w:p>
        </w:tc>
        <w:tc>
          <w:tcPr>
            <w:tcW w:w="2835" w:type="dxa"/>
            <w:shd w:val="clear" w:color="auto" w:fill="2E74B5"/>
          </w:tcPr>
          <w:p w14:paraId="4E9274BA">
            <w:pPr>
              <w:spacing w:after="0" w:line="240" w:lineRule="auto"/>
            </w:pPr>
            <w:r>
              <w:rPr>
                <w:b/>
                <w:i w:val="0"/>
                <w:color w:val="FFFFFF"/>
                <w:sz w:val="20"/>
              </w:rPr>
              <w:t>Kya Hai</w:t>
            </w:r>
          </w:p>
        </w:tc>
        <w:tc>
          <w:tcPr>
            <w:tcW w:w="5102" w:type="dxa"/>
            <w:shd w:val="clear" w:color="auto" w:fill="2E74B5"/>
          </w:tcPr>
          <w:p w14:paraId="5B3FB55F">
            <w:pPr>
              <w:spacing w:after="0" w:line="240" w:lineRule="auto"/>
            </w:pPr>
            <w:r>
              <w:rPr>
                <w:b/>
                <w:i w:val="0"/>
                <w:color w:val="FFFFFF"/>
                <w:sz w:val="20"/>
              </w:rPr>
              <w:t>Code Line</w:t>
            </w:r>
          </w:p>
        </w:tc>
      </w:tr>
      <w:tr w14:paraId="6E07E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FFFFFF"/>
          </w:tcPr>
          <w:p w14:paraId="43D51D66">
            <w:pPr>
              <w:spacing w:after="0" w:line="240" w:lineRule="auto"/>
            </w:pPr>
            <w:r>
              <w:rPr>
                <w:b w:val="0"/>
                <w:i w:val="0"/>
                <w:sz w:val="20"/>
              </w:rPr>
              <w:t>BASE_URL</w:t>
            </w:r>
          </w:p>
        </w:tc>
        <w:tc>
          <w:tcPr>
            <w:tcW w:w="2835" w:type="dxa"/>
            <w:shd w:val="clear" w:color="auto" w:fill="FFFFFF"/>
          </w:tcPr>
          <w:p w14:paraId="3B335666">
            <w:pPr>
              <w:spacing w:after="0" w:line="240" w:lineRule="auto"/>
            </w:pPr>
            <w:r>
              <w:rPr>
                <w:b w:val="0"/>
                <w:i w:val="0"/>
                <w:sz w:val="20"/>
              </w:rPr>
              <w:t>Backend server address</w:t>
            </w:r>
          </w:p>
        </w:tc>
        <w:tc>
          <w:tcPr>
            <w:tcW w:w="5102" w:type="dxa"/>
            <w:shd w:val="clear" w:color="auto" w:fill="FFFFFF"/>
          </w:tcPr>
          <w:p w14:paraId="77DC513D">
            <w:pPr>
              <w:spacing w:after="0" w:line="240" w:lineRule="auto"/>
            </w:pPr>
            <w:r>
              <w:rPr>
                <w:b w:val="0"/>
                <w:i w:val="0"/>
                <w:sz w:val="20"/>
              </w:rPr>
              <w:t>const BASE_URL = 'https://api.indusanalytics.co.in'</w:t>
            </w:r>
          </w:p>
        </w:tc>
      </w:tr>
      <w:tr w14:paraId="15BC5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EBF3FB"/>
          </w:tcPr>
          <w:p w14:paraId="4C2BAC12">
            <w:pPr>
              <w:spacing w:after="0" w:line="240" w:lineRule="auto"/>
            </w:pPr>
            <w:r>
              <w:rPr>
                <w:b w:val="0"/>
                <w:i w:val="0"/>
                <w:sz w:val="20"/>
              </w:rPr>
              <w:t>BASE</w:t>
            </w:r>
          </w:p>
        </w:tc>
        <w:tc>
          <w:tcPr>
            <w:tcW w:w="2835" w:type="dxa"/>
            <w:shd w:val="clear" w:color="auto" w:fill="EBF3FB"/>
          </w:tcPr>
          <w:p w14:paraId="206C9A15">
            <w:pPr>
              <w:spacing w:after="0" w:line="240" w:lineRule="auto"/>
            </w:pPr>
            <w:r>
              <w:rPr>
                <w:b w:val="0"/>
                <w:i w:val="0"/>
                <w:sz w:val="20"/>
              </w:rPr>
              <w:t>Is module ki base URL</w:t>
            </w:r>
          </w:p>
        </w:tc>
        <w:tc>
          <w:tcPr>
            <w:tcW w:w="5102" w:type="dxa"/>
            <w:shd w:val="clear" w:color="auto" w:fill="EBF3FB"/>
          </w:tcPr>
          <w:p w14:paraId="07997D8A">
            <w:pPr>
              <w:spacing w:after="0" w:line="240" w:lineRule="auto"/>
            </w:pPr>
            <w:r>
              <w:rPr>
                <w:b w:val="0"/>
                <w:i w:val="0"/>
                <w:sz w:val="20"/>
              </w:rPr>
              <w:t>const BASE = `${BASE_URL}/api/categorymaster`</w:t>
            </w:r>
          </w:p>
        </w:tc>
      </w:tr>
      <w:tr w14:paraId="3E2E9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FFFFFF"/>
          </w:tcPr>
          <w:p w14:paraId="3A7EB394">
            <w:pPr>
              <w:spacing w:after="0" w:line="240" w:lineRule="auto"/>
            </w:pPr>
            <w:r>
              <w:rPr>
                <w:b w:val="0"/>
                <w:i w:val="0"/>
                <w:sz w:val="20"/>
              </w:rPr>
              <w:t>useState</w:t>
            </w:r>
          </w:p>
        </w:tc>
        <w:tc>
          <w:tcPr>
            <w:tcW w:w="2835" w:type="dxa"/>
            <w:shd w:val="clear" w:color="auto" w:fill="FFFFFF"/>
          </w:tcPr>
          <w:p w14:paraId="7557201F">
            <w:pPr>
              <w:spacing w:after="0" w:line="240" w:lineRule="auto"/>
            </w:pPr>
            <w:r>
              <w:rPr>
                <w:b w:val="0"/>
                <w:i w:val="0"/>
                <w:sz w:val="20"/>
              </w:rPr>
              <w:t>Page ke data/state store karna</w:t>
            </w:r>
          </w:p>
        </w:tc>
        <w:tc>
          <w:tcPr>
            <w:tcW w:w="5102" w:type="dxa"/>
            <w:shd w:val="clear" w:color="auto" w:fill="FFFFFF"/>
          </w:tcPr>
          <w:p w14:paraId="38381C5F">
            <w:pPr>
              <w:spacing w:after="0" w:line="240" w:lineRule="auto"/>
            </w:pPr>
            <w:r>
              <w:rPr>
                <w:b w:val="0"/>
                <w:i w:val="0"/>
                <w:sz w:val="20"/>
              </w:rPr>
              <w:t>const [rows, setRows] = useState([])</w:t>
            </w:r>
          </w:p>
        </w:tc>
      </w:tr>
      <w:tr w14:paraId="0EFEA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EBF3FB"/>
          </w:tcPr>
          <w:p w14:paraId="680EEEC3">
            <w:pPr>
              <w:spacing w:after="0" w:line="240" w:lineRule="auto"/>
            </w:pPr>
            <w:r>
              <w:rPr>
                <w:b w:val="0"/>
                <w:i w:val="0"/>
                <w:sz w:val="20"/>
              </w:rPr>
              <w:t>useEffect</w:t>
            </w:r>
          </w:p>
        </w:tc>
        <w:tc>
          <w:tcPr>
            <w:tcW w:w="2835" w:type="dxa"/>
            <w:shd w:val="clear" w:color="auto" w:fill="EBF3FB"/>
          </w:tcPr>
          <w:p w14:paraId="23CEDC4A">
            <w:pPr>
              <w:spacing w:after="0" w:line="240" w:lineRule="auto"/>
            </w:pPr>
            <w:r>
              <w:rPr>
                <w:b w:val="0"/>
                <w:i w:val="0"/>
                <w:sz w:val="20"/>
              </w:rPr>
              <w:t>Page load pe data fetch karna</w:t>
            </w:r>
          </w:p>
        </w:tc>
        <w:tc>
          <w:tcPr>
            <w:tcW w:w="5102" w:type="dxa"/>
            <w:shd w:val="clear" w:color="auto" w:fill="EBF3FB"/>
          </w:tcPr>
          <w:p w14:paraId="64F9D643">
            <w:pPr>
              <w:spacing w:after="0" w:line="240" w:lineRule="auto"/>
            </w:pPr>
            <w:r>
              <w:rPr>
                <w:b w:val="0"/>
                <w:i w:val="0"/>
                <w:sz w:val="20"/>
              </w:rPr>
              <w:t>useEffect(() =&gt; { fetchData() }, [])</w:t>
            </w:r>
          </w:p>
        </w:tc>
      </w:tr>
      <w:tr w14:paraId="77D04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FFFFFF"/>
          </w:tcPr>
          <w:p w14:paraId="30C0067E">
            <w:pPr>
              <w:spacing w:after="0" w:line="240" w:lineRule="auto"/>
            </w:pPr>
            <w:r>
              <w:rPr>
                <w:b w:val="0"/>
                <w:i w:val="0"/>
                <w:sz w:val="20"/>
              </w:rPr>
              <w:t>authHeaders()</w:t>
            </w:r>
          </w:p>
        </w:tc>
        <w:tc>
          <w:tcPr>
            <w:tcW w:w="2835" w:type="dxa"/>
            <w:shd w:val="clear" w:color="auto" w:fill="FFFFFF"/>
          </w:tcPr>
          <w:p w14:paraId="51EB9914">
            <w:pPr>
              <w:spacing w:after="0" w:line="240" w:lineRule="auto"/>
            </w:pPr>
            <w:r>
              <w:rPr>
                <w:b w:val="0"/>
                <w:i w:val="0"/>
                <w:sz w:val="20"/>
              </w:rPr>
              <w:t>Har API call mein headers lagana</w:t>
            </w:r>
          </w:p>
        </w:tc>
        <w:tc>
          <w:tcPr>
            <w:tcW w:w="5102" w:type="dxa"/>
            <w:shd w:val="clear" w:color="auto" w:fill="FFFFFF"/>
          </w:tcPr>
          <w:p w14:paraId="44DDD5D5">
            <w:pPr>
              <w:spacing w:after="0" w:line="240" w:lineRule="auto"/>
            </w:pPr>
            <w:r>
              <w:rPr>
                <w:b w:val="0"/>
                <w:i w:val="0"/>
                <w:sz w:val="20"/>
              </w:rPr>
              <w:t>headers: authHeaders()</w:t>
            </w:r>
          </w:p>
        </w:tc>
      </w:tr>
      <w:tr w14:paraId="0885A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EBF3FB"/>
          </w:tcPr>
          <w:p w14:paraId="7B818A27">
            <w:pPr>
              <w:spacing w:after="0" w:line="240" w:lineRule="auto"/>
            </w:pPr>
            <w:r>
              <w:rPr>
                <w:b w:val="0"/>
                <w:i w:val="0"/>
                <w:sz w:val="20"/>
              </w:rPr>
              <w:t>unwrap()</w:t>
            </w:r>
          </w:p>
        </w:tc>
        <w:tc>
          <w:tcPr>
            <w:tcW w:w="2835" w:type="dxa"/>
            <w:shd w:val="clear" w:color="auto" w:fill="EBF3FB"/>
          </w:tcPr>
          <w:p w14:paraId="3FA7F3ED">
            <w:pPr>
              <w:spacing w:after="0" w:line="240" w:lineRule="auto"/>
            </w:pPr>
            <w:r>
              <w:rPr>
                <w:b w:val="0"/>
                <w:i w:val="0"/>
                <w:sz w:val="20"/>
              </w:rPr>
              <w:t>Triple-encoded JSON handle karna</w:t>
            </w:r>
          </w:p>
        </w:tc>
        <w:tc>
          <w:tcPr>
            <w:tcW w:w="5102" w:type="dxa"/>
            <w:shd w:val="clear" w:color="auto" w:fill="EBF3FB"/>
          </w:tcPr>
          <w:p w14:paraId="7A7562FF">
            <w:pPr>
              <w:spacing w:after="0" w:line="240" w:lineRule="auto"/>
            </w:pPr>
            <w:r>
              <w:rPr>
                <w:b w:val="0"/>
                <w:i w:val="0"/>
                <w:sz w:val="20"/>
              </w:rPr>
              <w:t>Custom function — API kabhi kabhi string mein string bhejta hai</w:t>
            </w:r>
          </w:p>
        </w:tc>
      </w:tr>
    </w:tbl>
    <w:p w14:paraId="21C43B06"/>
    <w:p w14:paraId="51E8A501">
      <w:pPr>
        <w:spacing w:before="200" w:after="80"/>
      </w:pPr>
      <w:r>
        <w:rPr>
          <w:b/>
          <w:i w:val="0"/>
          <w:color w:val="0070C0"/>
          <w:sz w:val="26"/>
        </w:rPr>
        <w:t>6.1  CRUD Operations Pattern</w:t>
      </w:r>
    </w:p>
    <w:p w14:paraId="47806795">
      <w:pPr>
        <w:shd w:val="clear" w:color="auto" w:fill="F2F2F2"/>
        <w:spacing w:before="20" w:after="20"/>
        <w:ind w:left="283" w:right="283"/>
      </w:pPr>
      <w:r>
        <w:rPr>
          <w:rFonts w:ascii="Courier New" w:hAnsi="Courier New"/>
          <w:color w:val="141414"/>
          <w:sz w:val="18"/>
        </w:rPr>
        <w:t>// ── GET (fetch list) ─────────────────────────────────────────────────────</w:t>
      </w:r>
    </w:p>
    <w:p w14:paraId="7A654DB5">
      <w:pPr>
        <w:shd w:val="clear" w:color="auto" w:fill="F2F2F2"/>
        <w:spacing w:before="20" w:after="20"/>
        <w:ind w:left="283" w:right="283"/>
      </w:pPr>
      <w:r>
        <w:rPr>
          <w:rFonts w:ascii="Courier New" w:hAnsi="Courier New"/>
          <w:color w:val="141414"/>
          <w:sz w:val="18"/>
        </w:rPr>
        <w:t>const res  = await fetch(`${BASE}/GetAll`, { headers: authHeaders() });</w:t>
      </w:r>
    </w:p>
    <w:p w14:paraId="2BC2B651">
      <w:pPr>
        <w:shd w:val="clear" w:color="auto" w:fill="F2F2F2"/>
        <w:spacing w:before="20" w:after="20"/>
        <w:ind w:left="283" w:right="283"/>
      </w:pPr>
      <w:r>
        <w:rPr>
          <w:rFonts w:ascii="Courier New" w:hAnsi="Courier New"/>
          <w:color w:val="141414"/>
          <w:sz w:val="18"/>
        </w:rPr>
        <w:t>const data = await res.json();</w:t>
      </w:r>
    </w:p>
    <w:p w14:paraId="14B6779D">
      <w:pPr>
        <w:shd w:val="clear" w:color="auto" w:fill="F2F2F2"/>
        <w:spacing w:before="20" w:after="20"/>
        <w:ind w:left="283" w:right="283"/>
      </w:pPr>
      <w:r>
        <w:rPr>
          <w:rFonts w:ascii="Courier New" w:hAnsi="Courier New"/>
          <w:color w:val="141414"/>
          <w:sz w:val="18"/>
        </w:rPr>
        <w:t xml:space="preserve"> </w:t>
      </w:r>
    </w:p>
    <w:p w14:paraId="7DD1CC32">
      <w:pPr>
        <w:shd w:val="clear" w:color="auto" w:fill="F2F2F2"/>
        <w:spacing w:before="20" w:after="20"/>
        <w:ind w:left="283" w:right="283"/>
      </w:pPr>
      <w:r>
        <w:rPr>
          <w:rFonts w:ascii="Courier New" w:hAnsi="Courier New"/>
          <w:color w:val="141414"/>
          <w:sz w:val="18"/>
        </w:rPr>
        <w:t>// ── POST (create new) ───────────────────────────────────────────────────</w:t>
      </w:r>
    </w:p>
    <w:p w14:paraId="204AAA97">
      <w:pPr>
        <w:shd w:val="clear" w:color="auto" w:fill="F2F2F2"/>
        <w:spacing w:before="20" w:after="20"/>
        <w:ind w:left="283" w:right="283"/>
      </w:pPr>
      <w:r>
        <w:rPr>
          <w:rFonts w:ascii="Courier New" w:hAnsi="Courier New"/>
          <w:color w:val="141414"/>
          <w:sz w:val="18"/>
        </w:rPr>
        <w:t>const res = await fetch(`${BASE}/Save`, {</w:t>
      </w:r>
    </w:p>
    <w:p w14:paraId="32D243C6">
      <w:pPr>
        <w:shd w:val="clear" w:color="auto" w:fill="F2F2F2"/>
        <w:spacing w:before="20" w:after="20"/>
        <w:ind w:left="283" w:right="283"/>
      </w:pPr>
      <w:r>
        <w:rPr>
          <w:rFonts w:ascii="Courier New" w:hAnsi="Courier New"/>
          <w:color w:val="141414"/>
          <w:sz w:val="18"/>
        </w:rPr>
        <w:t xml:space="preserve">  method:  'POST',</w:t>
      </w:r>
    </w:p>
    <w:p w14:paraId="27AEA1A3">
      <w:pPr>
        <w:shd w:val="clear" w:color="auto" w:fill="F2F2F2"/>
        <w:spacing w:before="20" w:after="20"/>
        <w:ind w:left="283" w:right="283"/>
      </w:pPr>
      <w:r>
        <w:rPr>
          <w:rFonts w:ascii="Courier New" w:hAnsi="Courier New"/>
          <w:color w:val="141414"/>
          <w:sz w:val="18"/>
        </w:rPr>
        <w:t xml:space="preserve">  headers: authHeaders(),</w:t>
      </w:r>
    </w:p>
    <w:p w14:paraId="77FAB2B4">
      <w:pPr>
        <w:shd w:val="clear" w:color="auto" w:fill="F2F2F2"/>
        <w:spacing w:before="20" w:after="20"/>
        <w:ind w:left="283" w:right="283"/>
      </w:pPr>
      <w:r>
        <w:rPr>
          <w:rFonts w:ascii="Courier New" w:hAnsi="Courier New"/>
          <w:color w:val="141414"/>
          <w:sz w:val="18"/>
        </w:rPr>
        <w:t xml:space="preserve">  body:    JSON.stringify({ CategoryName: 'New Cat', ... })</w:t>
      </w:r>
    </w:p>
    <w:p w14:paraId="4585497F">
      <w:pPr>
        <w:shd w:val="clear" w:color="auto" w:fill="F2F2F2"/>
        <w:spacing w:before="20" w:after="20"/>
        <w:ind w:left="283" w:right="283"/>
      </w:pPr>
      <w:r>
        <w:rPr>
          <w:rFonts w:ascii="Courier New" w:hAnsi="Courier New"/>
          <w:color w:val="141414"/>
          <w:sz w:val="18"/>
        </w:rPr>
        <w:t>});</w:t>
      </w:r>
    </w:p>
    <w:p w14:paraId="2E0D2CD6">
      <w:pPr>
        <w:shd w:val="clear" w:color="auto" w:fill="F2F2F2"/>
        <w:spacing w:before="20" w:after="20"/>
        <w:ind w:left="283" w:right="283"/>
      </w:pPr>
      <w:r>
        <w:rPr>
          <w:rFonts w:ascii="Courier New" w:hAnsi="Courier New"/>
          <w:color w:val="141414"/>
          <w:sz w:val="18"/>
        </w:rPr>
        <w:t xml:space="preserve"> </w:t>
      </w:r>
    </w:p>
    <w:p w14:paraId="6A68FF53">
      <w:pPr>
        <w:shd w:val="clear" w:color="auto" w:fill="F2F2F2"/>
        <w:spacing w:before="20" w:after="20"/>
        <w:ind w:left="283" w:right="283"/>
      </w:pPr>
      <w:r>
        <w:rPr>
          <w:rFonts w:ascii="Courier New" w:hAnsi="Courier New"/>
          <w:color w:val="141414"/>
          <w:sz w:val="18"/>
        </w:rPr>
        <w:t>// ── PUT (update) ────────────────────────────────────────────────────────</w:t>
      </w:r>
    </w:p>
    <w:p w14:paraId="1796E3E0">
      <w:pPr>
        <w:shd w:val="clear" w:color="auto" w:fill="F2F2F2"/>
        <w:spacing w:before="20" w:after="20"/>
        <w:ind w:left="283" w:right="283"/>
      </w:pPr>
      <w:r>
        <w:rPr>
          <w:rFonts w:ascii="Courier New" w:hAnsi="Courier New"/>
          <w:color w:val="141414"/>
          <w:sz w:val="18"/>
        </w:rPr>
        <w:t>const res = await fetch(`${BASE}/Update`, {</w:t>
      </w:r>
    </w:p>
    <w:p w14:paraId="0D4A0175">
      <w:pPr>
        <w:shd w:val="clear" w:color="auto" w:fill="F2F2F2"/>
        <w:spacing w:before="20" w:after="20"/>
        <w:ind w:left="283" w:right="283"/>
      </w:pPr>
      <w:r>
        <w:rPr>
          <w:rFonts w:ascii="Courier New" w:hAnsi="Courier New"/>
          <w:color w:val="141414"/>
          <w:sz w:val="18"/>
        </w:rPr>
        <w:t xml:space="preserve">  method:  'PUT',</w:t>
      </w:r>
    </w:p>
    <w:p w14:paraId="3E873889">
      <w:pPr>
        <w:shd w:val="clear" w:color="auto" w:fill="F2F2F2"/>
        <w:spacing w:before="20" w:after="20"/>
        <w:ind w:left="283" w:right="283"/>
      </w:pPr>
      <w:r>
        <w:rPr>
          <w:rFonts w:ascii="Courier New" w:hAnsi="Courier New"/>
          <w:color w:val="141414"/>
          <w:sz w:val="18"/>
        </w:rPr>
        <w:t xml:space="preserve">  headers: authHeaders(),</w:t>
      </w:r>
    </w:p>
    <w:p w14:paraId="1E49C247">
      <w:pPr>
        <w:shd w:val="clear" w:color="auto" w:fill="F2F2F2"/>
        <w:spacing w:before="20" w:after="20"/>
        <w:ind w:left="283" w:right="283"/>
      </w:pPr>
      <w:r>
        <w:rPr>
          <w:rFonts w:ascii="Courier New" w:hAnsi="Courier New"/>
          <w:color w:val="141414"/>
          <w:sz w:val="18"/>
        </w:rPr>
        <w:t xml:space="preserve">  body:    JSON.stringify({ CategoryID: '5', CategoryName: 'Updated' })</w:t>
      </w:r>
    </w:p>
    <w:p w14:paraId="703D58EE">
      <w:pPr>
        <w:shd w:val="clear" w:color="auto" w:fill="F2F2F2"/>
        <w:spacing w:before="20" w:after="20"/>
        <w:ind w:left="283" w:right="283"/>
      </w:pPr>
      <w:r>
        <w:rPr>
          <w:rFonts w:ascii="Courier New" w:hAnsi="Courier New"/>
          <w:color w:val="141414"/>
          <w:sz w:val="18"/>
        </w:rPr>
        <w:t>});</w:t>
      </w:r>
    </w:p>
    <w:p w14:paraId="7CB24CAC">
      <w:pPr>
        <w:shd w:val="clear" w:color="auto" w:fill="F2F2F2"/>
        <w:spacing w:before="20" w:after="20"/>
        <w:ind w:left="283" w:right="283"/>
      </w:pPr>
      <w:r>
        <w:rPr>
          <w:rFonts w:ascii="Courier New" w:hAnsi="Courier New"/>
          <w:color w:val="141414"/>
          <w:sz w:val="18"/>
        </w:rPr>
        <w:t xml:space="preserve"> </w:t>
      </w:r>
    </w:p>
    <w:p w14:paraId="23227BA0">
      <w:pPr>
        <w:shd w:val="clear" w:color="auto" w:fill="F2F2F2"/>
        <w:spacing w:before="20" w:after="20"/>
        <w:ind w:left="283" w:right="283"/>
      </w:pPr>
      <w:r>
        <w:rPr>
          <w:rFonts w:ascii="Courier New" w:hAnsi="Courier New"/>
          <w:color w:val="141414"/>
          <w:sz w:val="18"/>
        </w:rPr>
        <w:t>// ── DELETE ──────────────────────────────────────────────────────────────</w:t>
      </w:r>
    </w:p>
    <w:p w14:paraId="5CF4B032">
      <w:pPr>
        <w:shd w:val="clear" w:color="auto" w:fill="F2F2F2"/>
        <w:spacing w:before="20" w:after="20"/>
        <w:ind w:left="283" w:right="283"/>
      </w:pPr>
      <w:r>
        <w:rPr>
          <w:rFonts w:ascii="Courier New" w:hAnsi="Courier New"/>
          <w:color w:val="141414"/>
          <w:sz w:val="18"/>
        </w:rPr>
        <w:t>const res = await fetch(`${BASE}/Delete/${id}`, {</w:t>
      </w:r>
    </w:p>
    <w:p w14:paraId="64D87148">
      <w:pPr>
        <w:shd w:val="clear" w:color="auto" w:fill="F2F2F2"/>
        <w:spacing w:before="20" w:after="20"/>
        <w:ind w:left="283" w:right="283"/>
      </w:pPr>
      <w:r>
        <w:rPr>
          <w:rFonts w:ascii="Courier New" w:hAnsi="Courier New"/>
          <w:color w:val="141414"/>
          <w:sz w:val="18"/>
        </w:rPr>
        <w:t xml:space="preserve">  method:  'DELETE',</w:t>
      </w:r>
    </w:p>
    <w:p w14:paraId="27EFC10C">
      <w:pPr>
        <w:shd w:val="clear" w:color="auto" w:fill="F2F2F2"/>
        <w:spacing w:before="20" w:after="20"/>
        <w:ind w:left="283" w:right="283"/>
      </w:pPr>
      <w:r>
        <w:rPr>
          <w:rFonts w:ascii="Courier New" w:hAnsi="Courier New"/>
          <w:color w:val="141414"/>
          <w:sz w:val="18"/>
        </w:rPr>
        <w:t xml:space="preserve">  headers: authHeaders()</w:t>
      </w:r>
    </w:p>
    <w:p w14:paraId="68BD0EF1">
      <w:pPr>
        <w:shd w:val="clear" w:color="auto" w:fill="F2F2F2"/>
        <w:spacing w:before="20" w:after="20"/>
        <w:ind w:left="283" w:right="283"/>
      </w:pPr>
      <w:r>
        <w:rPr>
          <w:rFonts w:ascii="Courier New" w:hAnsi="Courier New"/>
          <w:color w:val="141414"/>
          <w:sz w:val="18"/>
        </w:rPr>
        <w:t>});</w:t>
      </w:r>
    </w:p>
    <w:p w14:paraId="2EF18AC4">
      <w:r>
        <w:br w:type="page"/>
      </w:r>
    </w:p>
    <w:p w14:paraId="71136E12">
      <w:pPr>
        <w:pBdr>
          <w:bottom w:val="single" w:color="1F497D" w:sz="6" w:space="4"/>
        </w:pBdr>
        <w:spacing w:before="280" w:after="120"/>
        <w:jc w:val="left"/>
      </w:pPr>
      <w:r>
        <w:rPr>
          <w:b/>
          <w:i w:val="0"/>
          <w:color w:val="1F497D"/>
          <w:sz w:val="32"/>
        </w:rPr>
        <w:t>7. Important Next.js Concepts Jo Is Project Mein Use Hain</w:t>
      </w:r>
    </w:p>
    <w:p w14:paraId="3C202887">
      <w:pPr>
        <w:spacing w:before="200" w:after="80"/>
      </w:pPr>
      <w:r>
        <w:rPr>
          <w:b/>
          <w:i w:val="0"/>
          <w:color w:val="0070C0"/>
          <w:sz w:val="26"/>
        </w:rPr>
        <w:t>7.1  'use client' — Kab Lagate Hain?</w:t>
      </w:r>
    </w:p>
    <w:p w14:paraId="2A31DC36">
      <w:pPr>
        <w:spacing w:after="60"/>
        <w:ind w:left="0"/>
      </w:pPr>
      <w:r>
        <w:rPr>
          <w:b w:val="0"/>
          <w:i w:val="0"/>
          <w:color w:val="1E1E1E"/>
          <w:sz w:val="21"/>
        </w:rPr>
        <w:t>Next.js mein by default sab Server Components hote hain. Agar tum useState, useEffect, onClick jaise browser-side features use karna chahte ho toh file ke bilkul top pe yeh likhna padta hai:</w:t>
      </w:r>
    </w:p>
    <w:p w14:paraId="5D6A57B6">
      <w:pPr>
        <w:shd w:val="clear" w:color="auto" w:fill="F2F2F2"/>
        <w:spacing w:before="20" w:after="20"/>
        <w:ind w:left="283" w:right="283"/>
      </w:pPr>
      <w:r>
        <w:rPr>
          <w:rFonts w:ascii="Courier New" w:hAnsi="Courier New"/>
          <w:color w:val="141414"/>
          <w:sz w:val="18"/>
        </w:rPr>
        <w:t>"use client";    // ← File ki pehli line honi chahiye</w:t>
      </w:r>
    </w:p>
    <w:p w14:paraId="7A5BEC16">
      <w:pPr>
        <w:shd w:val="clear" w:color="auto" w:fill="F2F2F2"/>
        <w:spacing w:before="20" w:after="20"/>
        <w:ind w:left="283" w:right="283"/>
      </w:pPr>
      <w:r>
        <w:rPr>
          <w:rFonts w:ascii="Courier New" w:hAnsi="Courier New"/>
          <w:color w:val="141414"/>
          <w:sz w:val="18"/>
        </w:rPr>
        <w:t xml:space="preserve"> </w:t>
      </w:r>
    </w:p>
    <w:p w14:paraId="653D85A6">
      <w:pPr>
        <w:shd w:val="clear" w:color="auto" w:fill="F2F2F2"/>
        <w:spacing w:before="20" w:after="20"/>
        <w:ind w:left="283" w:right="283"/>
      </w:pPr>
      <w:r>
        <w:rPr>
          <w:rFonts w:ascii="Courier New" w:hAnsi="Courier New"/>
          <w:color w:val="141414"/>
          <w:sz w:val="18"/>
        </w:rPr>
        <w:t>// Ab tum ye use kar sakte ho:</w:t>
      </w:r>
    </w:p>
    <w:p w14:paraId="5B6E5433">
      <w:pPr>
        <w:shd w:val="clear" w:color="auto" w:fill="F2F2F2"/>
        <w:spacing w:before="20" w:after="20"/>
        <w:ind w:left="283" w:right="283"/>
      </w:pPr>
      <w:r>
        <w:rPr>
          <w:rFonts w:ascii="Courier New" w:hAnsi="Courier New"/>
          <w:color w:val="141414"/>
          <w:sz w:val="18"/>
        </w:rPr>
        <w:t>import { useState, useEffect } from 'react';</w:t>
      </w:r>
    </w:p>
    <w:p w14:paraId="65B500B6"/>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7D0A7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shd w:val="clear" w:color="auto" w:fill="2E74B5"/>
          </w:tcPr>
          <w:p w14:paraId="52EFD926">
            <w:pPr>
              <w:spacing w:after="0" w:line="240" w:lineRule="auto"/>
            </w:pPr>
            <w:r>
              <w:rPr>
                <w:b/>
                <w:i w:val="0"/>
                <w:color w:val="FFFFFF"/>
                <w:sz w:val="20"/>
              </w:rPr>
              <w:t>Situation</w:t>
            </w:r>
          </w:p>
        </w:tc>
        <w:tc>
          <w:tcPr>
            <w:tcW w:w="4535" w:type="dxa"/>
            <w:shd w:val="clear" w:color="auto" w:fill="2E74B5"/>
          </w:tcPr>
          <w:p w14:paraId="3EFB58EC">
            <w:pPr>
              <w:spacing w:after="0" w:line="240" w:lineRule="auto"/>
            </w:pPr>
            <w:r>
              <w:rPr>
                <w:b/>
                <w:i w:val="0"/>
                <w:color w:val="FFFFFF"/>
                <w:sz w:val="20"/>
              </w:rPr>
              <w:t>use client chahiye?</w:t>
            </w:r>
          </w:p>
        </w:tc>
      </w:tr>
      <w:tr w14:paraId="6EF49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shd w:val="clear" w:color="auto" w:fill="FFFFFF"/>
          </w:tcPr>
          <w:p w14:paraId="440D3180">
            <w:pPr>
              <w:spacing w:after="0" w:line="240" w:lineRule="auto"/>
            </w:pPr>
            <w:r>
              <w:rPr>
                <w:b w:val="0"/>
                <w:i w:val="0"/>
                <w:sz w:val="20"/>
              </w:rPr>
              <w:t>useState / useEffect use karna</w:t>
            </w:r>
          </w:p>
        </w:tc>
        <w:tc>
          <w:tcPr>
            <w:tcW w:w="4535" w:type="dxa"/>
            <w:shd w:val="clear" w:color="auto" w:fill="FFFFFF"/>
          </w:tcPr>
          <w:p w14:paraId="2F2914F0">
            <w:pPr>
              <w:spacing w:after="0" w:line="240" w:lineRule="auto"/>
            </w:pPr>
            <w:r>
              <w:rPr>
                <w:b w:val="0"/>
                <w:i w:val="0"/>
                <w:sz w:val="20"/>
              </w:rPr>
              <w:t>Haan — zaroori</w:t>
            </w:r>
          </w:p>
        </w:tc>
      </w:tr>
      <w:tr w14:paraId="4A732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shd w:val="clear" w:color="auto" w:fill="EBF3FB"/>
          </w:tcPr>
          <w:p w14:paraId="3177CA29">
            <w:pPr>
              <w:spacing w:after="0" w:line="240" w:lineRule="auto"/>
            </w:pPr>
            <w:r>
              <w:rPr>
                <w:b w:val="0"/>
                <w:i w:val="0"/>
                <w:sz w:val="20"/>
              </w:rPr>
              <w:t>onClick, onChange events</w:t>
            </w:r>
          </w:p>
        </w:tc>
        <w:tc>
          <w:tcPr>
            <w:tcW w:w="4535" w:type="dxa"/>
            <w:shd w:val="clear" w:color="auto" w:fill="EBF3FB"/>
          </w:tcPr>
          <w:p w14:paraId="785BC565">
            <w:pPr>
              <w:spacing w:after="0" w:line="240" w:lineRule="auto"/>
            </w:pPr>
            <w:r>
              <w:rPr>
                <w:b w:val="0"/>
                <w:i w:val="0"/>
                <w:sz w:val="20"/>
              </w:rPr>
              <w:t>Haan — zaroori</w:t>
            </w:r>
          </w:p>
        </w:tc>
      </w:tr>
      <w:tr w14:paraId="1E112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shd w:val="clear" w:color="auto" w:fill="FFFFFF"/>
          </w:tcPr>
          <w:p w14:paraId="0AF6989C">
            <w:pPr>
              <w:spacing w:after="0" w:line="240" w:lineRule="auto"/>
            </w:pPr>
            <w:r>
              <w:rPr>
                <w:b w:val="0"/>
                <w:i w:val="0"/>
                <w:sz w:val="20"/>
              </w:rPr>
              <w:t>Browser APIs (localStorage, window)</w:t>
            </w:r>
          </w:p>
        </w:tc>
        <w:tc>
          <w:tcPr>
            <w:tcW w:w="4535" w:type="dxa"/>
            <w:shd w:val="clear" w:color="auto" w:fill="FFFFFF"/>
          </w:tcPr>
          <w:p w14:paraId="26065ABA">
            <w:pPr>
              <w:spacing w:after="0" w:line="240" w:lineRule="auto"/>
            </w:pPr>
            <w:r>
              <w:rPr>
                <w:b w:val="0"/>
                <w:i w:val="0"/>
                <w:sz w:val="20"/>
              </w:rPr>
              <w:t>Haan — zaroori</w:t>
            </w:r>
          </w:p>
        </w:tc>
      </w:tr>
      <w:tr w14:paraId="668B3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shd w:val="clear" w:color="auto" w:fill="EBF3FB"/>
          </w:tcPr>
          <w:p w14:paraId="51B925C7">
            <w:pPr>
              <w:spacing w:after="0" w:line="240" w:lineRule="auto"/>
            </w:pPr>
            <w:r>
              <w:rPr>
                <w:b w:val="0"/>
                <w:i w:val="0"/>
                <w:sz w:val="20"/>
              </w:rPr>
              <w:t>Sirf HTML/JSX return karna</w:t>
            </w:r>
          </w:p>
        </w:tc>
        <w:tc>
          <w:tcPr>
            <w:tcW w:w="4535" w:type="dxa"/>
            <w:shd w:val="clear" w:color="auto" w:fill="EBF3FB"/>
          </w:tcPr>
          <w:p w14:paraId="4F111699">
            <w:pPr>
              <w:spacing w:after="0" w:line="240" w:lineRule="auto"/>
            </w:pPr>
            <w:r>
              <w:rPr>
                <w:b w:val="0"/>
                <w:i w:val="0"/>
                <w:sz w:val="20"/>
              </w:rPr>
              <w:t>Nahi — optional</w:t>
            </w:r>
          </w:p>
        </w:tc>
      </w:tr>
    </w:tbl>
    <w:p w14:paraId="3ABF46F8"/>
    <w:p w14:paraId="369477F4">
      <w:pPr>
        <w:spacing w:before="200" w:after="80"/>
      </w:pPr>
      <w:r>
        <w:rPr>
          <w:b/>
          <w:i w:val="0"/>
          <w:color w:val="0070C0"/>
          <w:sz w:val="26"/>
        </w:rPr>
        <w:t>7.2  @/ Path Alias</w:t>
      </w:r>
    </w:p>
    <w:p w14:paraId="53C1C990">
      <w:pPr>
        <w:spacing w:after="60"/>
        <w:ind w:left="0"/>
      </w:pPr>
      <w:r>
        <w:rPr>
          <w:b w:val="0"/>
          <w:i w:val="0"/>
          <w:color w:val="1E1E1E"/>
          <w:sz w:val="21"/>
        </w:rPr>
        <w:t>Is project mein @/ ka matlab project root hai. Isse long relative paths se bachte hain:</w:t>
      </w:r>
    </w:p>
    <w:p w14:paraId="0BCD7B6E">
      <w:pPr>
        <w:shd w:val="clear" w:color="auto" w:fill="F2F2F2"/>
        <w:spacing w:before="20" w:after="20"/>
        <w:ind w:left="283" w:right="283"/>
      </w:pPr>
      <w:r>
        <w:rPr>
          <w:rFonts w:ascii="Courier New" w:hAnsi="Courier New"/>
          <w:color w:val="141414"/>
          <w:sz w:val="18"/>
        </w:rPr>
        <w:t>// Bina alias (confusing):</w:t>
      </w:r>
    </w:p>
    <w:p w14:paraId="2720DF88">
      <w:pPr>
        <w:shd w:val="clear" w:color="auto" w:fill="F2F2F2"/>
        <w:spacing w:before="20" w:after="20"/>
        <w:ind w:left="283" w:right="283"/>
      </w:pPr>
      <w:r>
        <w:rPr>
          <w:rFonts w:ascii="Courier New" w:hAnsi="Courier New"/>
          <w:color w:val="141414"/>
          <w:sz w:val="18"/>
        </w:rPr>
        <w:t>import Button from '../../../components/ui/Button';</w:t>
      </w:r>
    </w:p>
    <w:p w14:paraId="057CC35F">
      <w:pPr>
        <w:shd w:val="clear" w:color="auto" w:fill="F2F2F2"/>
        <w:spacing w:before="20" w:after="20"/>
        <w:ind w:left="283" w:right="283"/>
      </w:pPr>
      <w:r>
        <w:rPr>
          <w:rFonts w:ascii="Courier New" w:hAnsi="Courier New"/>
          <w:color w:val="141414"/>
          <w:sz w:val="18"/>
        </w:rPr>
        <w:t xml:space="preserve"> </w:t>
      </w:r>
    </w:p>
    <w:p w14:paraId="12D1BD2E">
      <w:pPr>
        <w:shd w:val="clear" w:color="auto" w:fill="F2F2F2"/>
        <w:spacing w:before="20" w:after="20"/>
        <w:ind w:left="283" w:right="283"/>
      </w:pPr>
      <w:r>
        <w:rPr>
          <w:rFonts w:ascii="Courier New" w:hAnsi="Courier New"/>
          <w:color w:val="141414"/>
          <w:sz w:val="18"/>
        </w:rPr>
        <w:t>// Alias ke saath (clean):</w:t>
      </w:r>
    </w:p>
    <w:p w14:paraId="551F74C8">
      <w:pPr>
        <w:shd w:val="clear" w:color="auto" w:fill="F2F2F2"/>
        <w:spacing w:before="20" w:after="20"/>
        <w:ind w:left="283" w:right="283"/>
      </w:pPr>
      <w:r>
        <w:rPr>
          <w:rFonts w:ascii="Courier New" w:hAnsi="Courier New"/>
          <w:color w:val="141414"/>
          <w:sz w:val="18"/>
        </w:rPr>
        <w:t>import Button from '@/components/ui/Button';</w:t>
      </w:r>
    </w:p>
    <w:p w14:paraId="6989BB6C">
      <w:pPr>
        <w:shd w:val="clear" w:color="auto" w:fill="F2F2F2"/>
        <w:spacing w:before="20" w:after="20"/>
        <w:ind w:left="283" w:right="283"/>
      </w:pPr>
      <w:r>
        <w:rPr>
          <w:rFonts w:ascii="Courier New" w:hAnsi="Courier New"/>
          <w:color w:val="141414"/>
          <w:sz w:val="18"/>
        </w:rPr>
        <w:t>import { authHeaders } from '@/lib/auth';</w:t>
      </w:r>
    </w:p>
    <w:p w14:paraId="66F627FC">
      <w:pPr>
        <w:spacing w:before="200" w:after="80"/>
      </w:pPr>
      <w:r>
        <w:rPr>
          <w:b/>
          <w:i w:val="0"/>
          <w:color w:val="0070C0"/>
          <w:sz w:val="26"/>
        </w:rPr>
        <w:t>7.3  layout.tsx — Ek Baar, Har Jagah</w:t>
      </w:r>
    </w:p>
    <w:p w14:paraId="4DCCB125">
      <w:pPr>
        <w:spacing w:after="60"/>
        <w:ind w:left="0"/>
      </w:pPr>
      <w:r>
        <w:rPr>
          <w:b w:val="0"/>
          <w:i w:val="0"/>
          <w:color w:val="1E1E1E"/>
          <w:sz w:val="21"/>
        </w:rPr>
        <w:t>app/layout.tsx ek baar define hota hai aur automatically har page ke around wrap hota hai. Is project mein AppShell component yahan import hai jo sidebar aur navigation provide karta hai. Tumhe khud sidebar nahi banana — woh automatically aata hai.</w:t>
      </w:r>
    </w:p>
    <w:p w14:paraId="39CCAC4D">
      <w:pPr>
        <w:spacing w:before="200" w:after="80"/>
      </w:pPr>
      <w:r>
        <w:rPr>
          <w:b/>
          <w:i w:val="0"/>
          <w:color w:val="0070C0"/>
          <w:sz w:val="26"/>
        </w:rPr>
        <w:t>7.4  TypeScript Types</w:t>
      </w:r>
    </w:p>
    <w:p w14:paraId="429D6005">
      <w:pPr>
        <w:spacing w:after="60"/>
        <w:ind w:left="0"/>
      </w:pPr>
      <w:r>
        <w:rPr>
          <w:b w:val="0"/>
          <w:i w:val="0"/>
          <w:color w:val="1E1E1E"/>
          <w:sz w:val="21"/>
        </w:rPr>
        <w:t>Is project mein TypeScript use hota hai. Iska matlab har variable ka type pehle define karte hain:</w:t>
      </w:r>
    </w:p>
    <w:p w14:paraId="1AC9DEED">
      <w:pPr>
        <w:shd w:val="clear" w:color="auto" w:fill="F2F2F2"/>
        <w:spacing w:before="20" w:after="20"/>
        <w:ind w:left="283" w:right="283"/>
      </w:pPr>
      <w:r>
        <w:rPr>
          <w:rFonts w:ascii="Courier New" w:hAnsi="Courier New"/>
          <w:color w:val="141414"/>
          <w:sz w:val="18"/>
        </w:rPr>
        <w:t>// Type define karo</w:t>
      </w:r>
    </w:p>
    <w:p w14:paraId="25455E3C">
      <w:pPr>
        <w:shd w:val="clear" w:color="auto" w:fill="F2F2F2"/>
        <w:spacing w:before="20" w:after="20"/>
        <w:ind w:left="283" w:right="283"/>
      </w:pPr>
      <w:r>
        <w:rPr>
          <w:rFonts w:ascii="Courier New" w:hAnsi="Courier New"/>
          <w:color w:val="141414"/>
          <w:sz w:val="18"/>
        </w:rPr>
        <w:t>type SupplierRow = {</w:t>
      </w:r>
    </w:p>
    <w:p w14:paraId="0B0D4D85">
      <w:pPr>
        <w:shd w:val="clear" w:color="auto" w:fill="F2F2F2"/>
        <w:spacing w:before="20" w:after="20"/>
        <w:ind w:left="283" w:right="283"/>
      </w:pPr>
      <w:r>
        <w:rPr>
          <w:rFonts w:ascii="Courier New" w:hAnsi="Courier New"/>
          <w:color w:val="141414"/>
          <w:sz w:val="18"/>
        </w:rPr>
        <w:t xml:space="preserve">  SupplierID:   string;</w:t>
      </w:r>
    </w:p>
    <w:p w14:paraId="443E8EC6">
      <w:pPr>
        <w:shd w:val="clear" w:color="auto" w:fill="F2F2F2"/>
        <w:spacing w:before="20" w:after="20"/>
        <w:ind w:left="283" w:right="283"/>
      </w:pPr>
      <w:r>
        <w:rPr>
          <w:rFonts w:ascii="Courier New" w:hAnsi="Courier New"/>
          <w:color w:val="141414"/>
          <w:sz w:val="18"/>
        </w:rPr>
        <w:t xml:space="preserve">  SupplierName: string;</w:t>
      </w:r>
    </w:p>
    <w:p w14:paraId="77245F91">
      <w:pPr>
        <w:shd w:val="clear" w:color="auto" w:fill="F2F2F2"/>
        <w:spacing w:before="20" w:after="20"/>
        <w:ind w:left="283" w:right="283"/>
      </w:pPr>
      <w:r>
        <w:rPr>
          <w:rFonts w:ascii="Courier New" w:hAnsi="Courier New"/>
          <w:color w:val="141414"/>
          <w:sz w:val="18"/>
        </w:rPr>
        <w:t xml:space="preserve">  City:         string;</w:t>
      </w:r>
    </w:p>
    <w:p w14:paraId="2449DC1E">
      <w:pPr>
        <w:shd w:val="clear" w:color="auto" w:fill="F2F2F2"/>
        <w:spacing w:before="20" w:after="20"/>
        <w:ind w:left="283" w:right="283"/>
      </w:pPr>
      <w:r>
        <w:rPr>
          <w:rFonts w:ascii="Courier New" w:hAnsi="Courier New"/>
          <w:color w:val="141414"/>
          <w:sz w:val="18"/>
        </w:rPr>
        <w:t>};</w:t>
      </w:r>
    </w:p>
    <w:p w14:paraId="24B098C5">
      <w:pPr>
        <w:shd w:val="clear" w:color="auto" w:fill="F2F2F2"/>
        <w:spacing w:before="20" w:after="20"/>
        <w:ind w:left="283" w:right="283"/>
      </w:pPr>
      <w:r>
        <w:rPr>
          <w:rFonts w:ascii="Courier New" w:hAnsi="Courier New"/>
          <w:color w:val="141414"/>
          <w:sz w:val="18"/>
        </w:rPr>
        <w:t xml:space="preserve"> </w:t>
      </w:r>
    </w:p>
    <w:p w14:paraId="1AD225D5">
      <w:pPr>
        <w:shd w:val="clear" w:color="auto" w:fill="F2F2F2"/>
        <w:spacing w:before="20" w:after="20"/>
        <w:ind w:left="283" w:right="283"/>
      </w:pPr>
      <w:r>
        <w:rPr>
          <w:rFonts w:ascii="Courier New" w:hAnsi="Courier New"/>
          <w:color w:val="141414"/>
          <w:sz w:val="18"/>
        </w:rPr>
        <w:t>// Use karo</w:t>
      </w:r>
    </w:p>
    <w:p w14:paraId="3E8A7B41">
      <w:pPr>
        <w:shd w:val="clear" w:color="auto" w:fill="F2F2F2"/>
        <w:spacing w:before="20" w:after="20"/>
        <w:ind w:left="283" w:right="283"/>
      </w:pPr>
      <w:r>
        <w:rPr>
          <w:rFonts w:ascii="Courier New" w:hAnsi="Courier New"/>
          <w:color w:val="141414"/>
          <w:sz w:val="18"/>
        </w:rPr>
        <w:t>const [suppliers, setSuppliers] = useState&lt;SupplierRow[]&gt;([]);</w:t>
      </w:r>
    </w:p>
    <w:p w14:paraId="71FD3C5B">
      <w:r>
        <w:br w:type="page"/>
      </w:r>
    </w:p>
    <w:p w14:paraId="7A8B3E5D">
      <w:pPr>
        <w:pBdr>
          <w:bottom w:val="single" w:color="1F497D" w:sz="6" w:space="4"/>
        </w:pBdr>
        <w:spacing w:before="280" w:after="120"/>
        <w:jc w:val="left"/>
      </w:pPr>
      <w:r>
        <w:rPr>
          <w:b/>
          <w:i w:val="0"/>
          <w:color w:val="1F497D"/>
          <w:sz w:val="32"/>
        </w:rPr>
        <w:t>8. Common Errors Aur Unke Solutions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1"/>
        <w:gridCol w:w="3395"/>
        <w:gridCol w:w="3396"/>
      </w:tblGrid>
      <w:tr w14:paraId="3FDF9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2E74B5"/>
          </w:tcPr>
          <w:p w14:paraId="49F390FC">
            <w:pPr>
              <w:spacing w:after="0" w:line="240" w:lineRule="auto"/>
            </w:pPr>
            <w:r>
              <w:rPr>
                <w:b/>
                <w:i w:val="0"/>
                <w:color w:val="FFFFFF"/>
                <w:sz w:val="20"/>
              </w:rPr>
              <w:t>Error</w:t>
            </w:r>
          </w:p>
        </w:tc>
        <w:tc>
          <w:tcPr>
            <w:tcW w:w="3402" w:type="dxa"/>
            <w:shd w:val="clear" w:color="auto" w:fill="2E74B5"/>
          </w:tcPr>
          <w:p w14:paraId="7C7E724F">
            <w:pPr>
              <w:spacing w:after="0" w:line="240" w:lineRule="auto"/>
            </w:pPr>
            <w:r>
              <w:rPr>
                <w:b/>
                <w:i w:val="0"/>
                <w:color w:val="FFFFFF"/>
                <w:sz w:val="20"/>
              </w:rPr>
              <w:t>Reason</w:t>
            </w:r>
          </w:p>
        </w:tc>
        <w:tc>
          <w:tcPr>
            <w:tcW w:w="3402" w:type="dxa"/>
            <w:shd w:val="clear" w:color="auto" w:fill="2E74B5"/>
          </w:tcPr>
          <w:p w14:paraId="2D6CB642">
            <w:pPr>
              <w:spacing w:after="0" w:line="240" w:lineRule="auto"/>
            </w:pPr>
            <w:r>
              <w:rPr>
                <w:b/>
                <w:i w:val="0"/>
                <w:color w:val="FFFFFF"/>
                <w:sz w:val="20"/>
              </w:rPr>
              <w:t>Fix</w:t>
            </w:r>
          </w:p>
        </w:tc>
      </w:tr>
      <w:tr w14:paraId="0BB68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FFFFFF"/>
          </w:tcPr>
          <w:p w14:paraId="6424E417">
            <w:pPr>
              <w:spacing w:after="0" w:line="240" w:lineRule="auto"/>
            </w:pPr>
            <w:r>
              <w:rPr>
                <w:b w:val="0"/>
                <w:i w:val="0"/>
                <w:sz w:val="20"/>
              </w:rPr>
              <w:t>localStorage is not defined</w:t>
            </w:r>
          </w:p>
        </w:tc>
        <w:tc>
          <w:tcPr>
            <w:tcW w:w="3402" w:type="dxa"/>
            <w:shd w:val="clear" w:color="auto" w:fill="FFFFFF"/>
          </w:tcPr>
          <w:p w14:paraId="323CB3EA">
            <w:pPr>
              <w:spacing w:after="0" w:line="240" w:lineRule="auto"/>
            </w:pPr>
            <w:r>
              <w:rPr>
                <w:b w:val="0"/>
                <w:i w:val="0"/>
                <w:sz w:val="20"/>
              </w:rPr>
              <w:t>Server component mein localStorage use kiya</w:t>
            </w:r>
          </w:p>
        </w:tc>
        <w:tc>
          <w:tcPr>
            <w:tcW w:w="3402" w:type="dxa"/>
            <w:shd w:val="clear" w:color="auto" w:fill="FFFFFF"/>
          </w:tcPr>
          <w:p w14:paraId="35C52A2E">
            <w:pPr>
              <w:spacing w:after="0" w:line="240" w:lineRule="auto"/>
            </w:pPr>
            <w:r>
              <w:rPr>
                <w:b w:val="0"/>
                <w:i w:val="0"/>
                <w:sz w:val="20"/>
              </w:rPr>
              <w:t>"use client" file ke top pe lagao</w:t>
            </w:r>
          </w:p>
        </w:tc>
      </w:tr>
      <w:tr w14:paraId="26DE2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EBF3FB"/>
          </w:tcPr>
          <w:p w14:paraId="41208008">
            <w:pPr>
              <w:spacing w:after="0" w:line="240" w:lineRule="auto"/>
            </w:pPr>
            <w:r>
              <w:rPr>
                <w:b w:val="0"/>
                <w:i w:val="0"/>
                <w:sz w:val="20"/>
              </w:rPr>
              <w:t>401 Unauthorized from API</w:t>
            </w:r>
          </w:p>
        </w:tc>
        <w:tc>
          <w:tcPr>
            <w:tcW w:w="3402" w:type="dxa"/>
            <w:shd w:val="clear" w:color="auto" w:fill="EBF3FB"/>
          </w:tcPr>
          <w:p w14:paraId="0B0AFDD9">
            <w:pPr>
              <w:spacing w:after="0" w:line="240" w:lineRule="auto"/>
            </w:pPr>
            <w:r>
              <w:rPr>
                <w:b w:val="0"/>
                <w:i w:val="0"/>
                <w:sz w:val="20"/>
              </w:rPr>
              <w:t>authHeaders() nahi lagaya ya login nahi kiya</w:t>
            </w:r>
          </w:p>
        </w:tc>
        <w:tc>
          <w:tcPr>
            <w:tcW w:w="3402" w:type="dxa"/>
            <w:shd w:val="clear" w:color="auto" w:fill="EBF3FB"/>
          </w:tcPr>
          <w:p w14:paraId="0D288E07">
            <w:pPr>
              <w:spacing w:after="0" w:line="240" w:lineRule="auto"/>
            </w:pPr>
            <w:r>
              <w:rPr>
                <w:b w:val="0"/>
                <w:i w:val="0"/>
                <w:sz w:val="20"/>
              </w:rPr>
              <w:t>authHeaders() import karo aur headers mein pass karo</w:t>
            </w:r>
          </w:p>
        </w:tc>
      </w:tr>
      <w:tr w14:paraId="374F1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FFFFFF"/>
          </w:tcPr>
          <w:p w14:paraId="4AD4F83B">
            <w:pPr>
              <w:spacing w:after="0" w:line="240" w:lineRule="auto"/>
            </w:pPr>
            <w:r>
              <w:rPr>
                <w:b w:val="0"/>
                <w:i w:val="0"/>
                <w:sz w:val="20"/>
              </w:rPr>
              <w:t>CORS error</w:t>
            </w:r>
          </w:p>
        </w:tc>
        <w:tc>
          <w:tcPr>
            <w:tcW w:w="3402" w:type="dxa"/>
            <w:shd w:val="clear" w:color="auto" w:fill="FFFFFF"/>
          </w:tcPr>
          <w:p w14:paraId="3A9E174E">
            <w:pPr>
              <w:spacing w:after="0" w:line="240" w:lineRule="auto"/>
            </w:pPr>
            <w:r>
              <w:rPr>
                <w:b w:val="0"/>
                <w:i w:val="0"/>
                <w:sz w:val="20"/>
              </w:rPr>
              <w:t>Backend pe CORS allow nahi</w:t>
            </w:r>
          </w:p>
        </w:tc>
        <w:tc>
          <w:tcPr>
            <w:tcW w:w="3402" w:type="dxa"/>
            <w:shd w:val="clear" w:color="auto" w:fill="FFFFFF"/>
          </w:tcPr>
          <w:p w14:paraId="43E0B948">
            <w:pPr>
              <w:spacing w:after="0" w:line="240" w:lineRule="auto"/>
            </w:pPr>
            <w:r>
              <w:rPr>
                <w:b w:val="0"/>
                <w:i w:val="0"/>
                <w:sz w:val="20"/>
              </w:rPr>
              <w:t>Backend me cors middleware laga hai — check karo origin allow hai ya nahi</w:t>
            </w:r>
          </w:p>
        </w:tc>
      </w:tr>
      <w:tr w14:paraId="32453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EBF3FB"/>
          </w:tcPr>
          <w:p w14:paraId="31F733B9">
            <w:pPr>
              <w:spacing w:after="0" w:line="240" w:lineRule="auto"/>
            </w:pPr>
            <w:r>
              <w:rPr>
                <w:b w:val="0"/>
                <w:i w:val="0"/>
                <w:sz w:val="20"/>
              </w:rPr>
              <w:t>Hydration error</w:t>
            </w:r>
          </w:p>
        </w:tc>
        <w:tc>
          <w:tcPr>
            <w:tcW w:w="3402" w:type="dxa"/>
            <w:shd w:val="clear" w:color="auto" w:fill="EBF3FB"/>
          </w:tcPr>
          <w:p w14:paraId="0644F0B5">
            <w:pPr>
              <w:spacing w:after="0" w:line="240" w:lineRule="auto"/>
            </w:pPr>
            <w:r>
              <w:rPr>
                <w:b w:val="0"/>
                <w:i w:val="0"/>
                <w:sz w:val="20"/>
              </w:rPr>
              <w:t>Server aur client ka render alag hai</w:t>
            </w:r>
          </w:p>
        </w:tc>
        <w:tc>
          <w:tcPr>
            <w:tcW w:w="3402" w:type="dxa"/>
            <w:shd w:val="clear" w:color="auto" w:fill="EBF3FB"/>
          </w:tcPr>
          <w:p w14:paraId="432A7C49">
            <w:pPr>
              <w:spacing w:after="0" w:line="240" w:lineRule="auto"/>
            </w:pPr>
            <w:r>
              <w:rPr>
                <w:b w:val="0"/>
                <w:i w:val="0"/>
                <w:sz w:val="20"/>
              </w:rPr>
              <w:t>"use client" lagao ya useEffect mein localStorage access karo</w:t>
            </w:r>
          </w:p>
        </w:tc>
      </w:tr>
      <w:tr w14:paraId="1EFCD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FFFFFF"/>
          </w:tcPr>
          <w:p w14:paraId="575F5D2B">
            <w:pPr>
              <w:spacing w:after="0" w:line="240" w:lineRule="auto"/>
            </w:pPr>
            <w:r>
              <w:rPr>
                <w:b w:val="0"/>
                <w:i w:val="0"/>
                <w:sz w:val="20"/>
              </w:rPr>
              <w:t>Module not found: @/components/...</w:t>
            </w:r>
          </w:p>
        </w:tc>
        <w:tc>
          <w:tcPr>
            <w:tcW w:w="3402" w:type="dxa"/>
            <w:shd w:val="clear" w:color="auto" w:fill="FFFFFF"/>
          </w:tcPr>
          <w:p w14:paraId="2DF977E3">
            <w:pPr>
              <w:spacing w:after="0" w:line="240" w:lineRule="auto"/>
            </w:pPr>
            <w:r>
              <w:rPr>
                <w:b w:val="0"/>
                <w:i w:val="0"/>
                <w:sz w:val="20"/>
              </w:rPr>
              <w:t>tsconfig.json mein paths nahi set</w:t>
            </w:r>
          </w:p>
        </w:tc>
        <w:tc>
          <w:tcPr>
            <w:tcW w:w="3402" w:type="dxa"/>
            <w:shd w:val="clear" w:color="auto" w:fill="FFFFFF"/>
          </w:tcPr>
          <w:p w14:paraId="444D6530">
            <w:pPr>
              <w:spacing w:after="0" w:line="240" w:lineRule="auto"/>
            </w:pPr>
            <w:r>
              <w:rPr>
                <w:b w:val="0"/>
                <w:i w:val="0"/>
                <w:sz w:val="20"/>
              </w:rPr>
              <w:t>tsconfig.json mein paths: { "@/*": ["./*"] } hona chahiye</w:t>
            </w:r>
          </w:p>
        </w:tc>
      </w:tr>
    </w:tbl>
    <w:p w14:paraId="408DF97F"/>
    <w:p w14:paraId="7A5080D5">
      <w:r>
        <w:br w:type="page"/>
      </w:r>
    </w:p>
    <w:p w14:paraId="787F2572">
      <w:pPr>
        <w:pBdr>
          <w:bottom w:val="single" w:color="1F497D" w:sz="6" w:space="4"/>
        </w:pBdr>
        <w:spacing w:before="280" w:after="120"/>
        <w:jc w:val="left"/>
      </w:pPr>
      <w:r>
        <w:rPr>
          <w:b/>
          <w:i w:val="0"/>
          <w:color w:val="1F497D"/>
          <w:sz w:val="32"/>
        </w:rPr>
        <w:t>9. Quick Reference Card</w:t>
      </w:r>
    </w:p>
    <w:p w14:paraId="0ABBD8C3">
      <w:pPr>
        <w:spacing w:before="200" w:after="80"/>
      </w:pPr>
      <w:r>
        <w:rPr>
          <w:b/>
          <w:i w:val="0"/>
          <w:color w:val="0070C0"/>
          <w:sz w:val="26"/>
        </w:rPr>
        <w:t>9.1  Naya Page Checklist</w:t>
      </w:r>
    </w:p>
    <w:p w14:paraId="405DD64D">
      <w:pPr>
        <w:pStyle w:val="23"/>
        <w:spacing w:after="40"/>
        <w:ind w:left="283"/>
      </w:pPr>
      <w:r>
        <w:rPr>
          <w:b w:val="0"/>
          <w:i w:val="0"/>
          <w:color w:val="1E1E1E"/>
          <w:sz w:val="21"/>
        </w:rPr>
        <w:t>1. app/module-naam/page.tsx file banao</w:t>
      </w:r>
    </w:p>
    <w:p w14:paraId="1B7DF715">
      <w:pPr>
        <w:pStyle w:val="23"/>
        <w:spacing w:after="40"/>
        <w:ind w:left="283"/>
      </w:pPr>
      <w:r>
        <w:rPr>
          <w:b w:val="0"/>
          <w:i w:val="0"/>
          <w:color w:val="1E1E1E"/>
          <w:sz w:val="21"/>
        </w:rPr>
        <w:t>2. "use client"; pehli line mein likho</w:t>
      </w:r>
    </w:p>
    <w:p w14:paraId="2541E36A">
      <w:pPr>
        <w:pStyle w:val="23"/>
        <w:spacing w:after="40"/>
        <w:ind w:left="283"/>
      </w:pPr>
      <w:r>
        <w:rPr>
          <w:b w:val="0"/>
          <w:i w:val="0"/>
          <w:color w:val="1E1E1E"/>
          <w:sz w:val="21"/>
        </w:rPr>
        <w:t>3. import { authHeaders } from "@/lib/auth"; add karo</w:t>
      </w:r>
    </w:p>
    <w:p w14:paraId="12B998B3">
      <w:pPr>
        <w:pStyle w:val="23"/>
        <w:spacing w:after="40"/>
        <w:ind w:left="283"/>
      </w:pPr>
      <w:r>
        <w:rPr>
          <w:b w:val="0"/>
          <w:i w:val="0"/>
          <w:color w:val="1E1E1E"/>
          <w:sz w:val="21"/>
        </w:rPr>
        <w:t>4. const BASE_URL = 'https://api.indusanalytics.co.in'; define karo</w:t>
      </w:r>
    </w:p>
    <w:p w14:paraId="7FA4CA7B">
      <w:pPr>
        <w:pStyle w:val="23"/>
        <w:spacing w:after="40"/>
        <w:ind w:left="283"/>
      </w:pPr>
      <w:r>
        <w:rPr>
          <w:b w:val="0"/>
          <w:i w:val="0"/>
          <w:color w:val="1E1E1E"/>
          <w:sz w:val="21"/>
        </w:rPr>
        <w:t>5. useState se state manage karo</w:t>
      </w:r>
    </w:p>
    <w:p w14:paraId="2C5DFD39">
      <w:pPr>
        <w:pStyle w:val="23"/>
        <w:spacing w:after="40"/>
        <w:ind w:left="283"/>
      </w:pPr>
      <w:r>
        <w:rPr>
          <w:b w:val="0"/>
          <w:i w:val="0"/>
          <w:color w:val="1E1E1E"/>
          <w:sz w:val="21"/>
        </w:rPr>
        <w:t>6. useEffect mein data fetch karo</w:t>
      </w:r>
    </w:p>
    <w:p w14:paraId="7FEC9A60">
      <w:pPr>
        <w:pStyle w:val="23"/>
        <w:spacing w:after="40"/>
        <w:ind w:left="283"/>
      </w:pPr>
      <w:r>
        <w:rPr>
          <w:b w:val="0"/>
          <w:i w:val="0"/>
          <w:color w:val="1E1E1E"/>
          <w:sz w:val="21"/>
        </w:rPr>
        <w:t>7. Har fetch mein headers: authHeaders() pass karo</w:t>
      </w:r>
    </w:p>
    <w:p w14:paraId="35C16509">
      <w:pPr>
        <w:spacing w:before="200" w:after="80"/>
      </w:pPr>
      <w:r>
        <w:rPr>
          <w:b/>
          <w:i w:val="0"/>
          <w:color w:val="0070C0"/>
          <w:sz w:val="26"/>
        </w:rPr>
        <w:t>9.2  Minimal Working Page Template</w:t>
      </w:r>
    </w:p>
    <w:p w14:paraId="40406FF6">
      <w:pPr>
        <w:shd w:val="clear" w:color="auto" w:fill="F2F2F2"/>
        <w:spacing w:before="20" w:after="20"/>
        <w:ind w:left="283" w:right="283"/>
      </w:pPr>
      <w:r>
        <w:rPr>
          <w:rFonts w:ascii="Courier New" w:hAnsi="Courier New"/>
          <w:color w:val="141414"/>
          <w:sz w:val="18"/>
        </w:rPr>
        <w:t>"use client";</w:t>
      </w:r>
    </w:p>
    <w:p w14:paraId="7A7DFDBF">
      <w:pPr>
        <w:shd w:val="clear" w:color="auto" w:fill="F2F2F2"/>
        <w:spacing w:before="20" w:after="20"/>
        <w:ind w:left="283" w:right="283"/>
      </w:pPr>
      <w:r>
        <w:rPr>
          <w:rFonts w:ascii="Courier New" w:hAnsi="Courier New"/>
          <w:color w:val="141414"/>
          <w:sz w:val="18"/>
        </w:rPr>
        <w:t>import { useState, useEffect } from "react";</w:t>
      </w:r>
    </w:p>
    <w:p w14:paraId="79C70D92">
      <w:pPr>
        <w:shd w:val="clear" w:color="auto" w:fill="F2F2F2"/>
        <w:spacing w:before="20" w:after="20"/>
        <w:ind w:left="283" w:right="283"/>
      </w:pPr>
      <w:r>
        <w:rPr>
          <w:rFonts w:ascii="Courier New" w:hAnsi="Courier New"/>
          <w:color w:val="141414"/>
          <w:sz w:val="18"/>
        </w:rPr>
        <w:t>import { authHeaders } from "@/lib/auth";</w:t>
      </w:r>
    </w:p>
    <w:p w14:paraId="145D8E54">
      <w:pPr>
        <w:shd w:val="clear" w:color="auto" w:fill="F2F2F2"/>
        <w:spacing w:before="20" w:after="20"/>
        <w:ind w:left="283" w:right="283"/>
      </w:pPr>
      <w:r>
        <w:rPr>
          <w:rFonts w:ascii="Courier New" w:hAnsi="Courier New"/>
          <w:color w:val="141414"/>
          <w:sz w:val="18"/>
        </w:rPr>
        <w:t xml:space="preserve"> </w:t>
      </w:r>
    </w:p>
    <w:p w14:paraId="2E40BECB">
      <w:pPr>
        <w:shd w:val="clear" w:color="auto" w:fill="F2F2F2"/>
        <w:spacing w:before="20" w:after="20"/>
        <w:ind w:left="283" w:right="283"/>
      </w:pPr>
      <w:r>
        <w:rPr>
          <w:rFonts w:ascii="Courier New" w:hAnsi="Courier New"/>
          <w:color w:val="141414"/>
          <w:sz w:val="18"/>
        </w:rPr>
        <w:t>const BASE_URL = "https://api.indusanalytics.co.in";</w:t>
      </w:r>
    </w:p>
    <w:p w14:paraId="357B8ECF">
      <w:pPr>
        <w:shd w:val="clear" w:color="auto" w:fill="F2F2F2"/>
        <w:spacing w:before="20" w:after="20"/>
        <w:ind w:left="283" w:right="283"/>
      </w:pPr>
      <w:r>
        <w:rPr>
          <w:rFonts w:ascii="Courier New" w:hAnsi="Courier New"/>
          <w:color w:val="141414"/>
          <w:sz w:val="18"/>
        </w:rPr>
        <w:t xml:space="preserve"> </w:t>
      </w:r>
    </w:p>
    <w:p w14:paraId="6B968892">
      <w:pPr>
        <w:shd w:val="clear" w:color="auto" w:fill="F2F2F2"/>
        <w:spacing w:before="20" w:after="20"/>
        <w:ind w:left="283" w:right="283"/>
      </w:pPr>
      <w:r>
        <w:rPr>
          <w:rFonts w:ascii="Courier New" w:hAnsi="Courier New"/>
          <w:color w:val="141414"/>
          <w:sz w:val="18"/>
        </w:rPr>
        <w:t>export default function MyPage() {</w:t>
      </w:r>
    </w:p>
    <w:p w14:paraId="4B8FFCE9">
      <w:pPr>
        <w:shd w:val="clear" w:color="auto" w:fill="F2F2F2"/>
        <w:spacing w:before="20" w:after="20"/>
        <w:ind w:left="283" w:right="283"/>
      </w:pPr>
      <w:r>
        <w:rPr>
          <w:rFonts w:ascii="Courier New" w:hAnsi="Courier New"/>
          <w:color w:val="141414"/>
          <w:sz w:val="18"/>
        </w:rPr>
        <w:t xml:space="preserve">  const [data, setData]       = useState&lt;any[]&gt;([]);</w:t>
      </w:r>
    </w:p>
    <w:p w14:paraId="48E3F674">
      <w:pPr>
        <w:shd w:val="clear" w:color="auto" w:fill="F2F2F2"/>
        <w:spacing w:before="20" w:after="20"/>
        <w:ind w:left="283" w:right="283"/>
      </w:pPr>
      <w:r>
        <w:rPr>
          <w:rFonts w:ascii="Courier New" w:hAnsi="Courier New"/>
          <w:color w:val="141414"/>
          <w:sz w:val="18"/>
        </w:rPr>
        <w:t xml:space="preserve">  const [loading, setLoading] = useState(true);</w:t>
      </w:r>
    </w:p>
    <w:p w14:paraId="5FF08581">
      <w:pPr>
        <w:shd w:val="clear" w:color="auto" w:fill="F2F2F2"/>
        <w:spacing w:before="20" w:after="20"/>
        <w:ind w:left="283" w:right="283"/>
      </w:pPr>
      <w:r>
        <w:rPr>
          <w:rFonts w:ascii="Courier New" w:hAnsi="Courier New"/>
          <w:color w:val="141414"/>
          <w:sz w:val="18"/>
        </w:rPr>
        <w:t xml:space="preserve"> </w:t>
      </w:r>
    </w:p>
    <w:p w14:paraId="4C01C996">
      <w:pPr>
        <w:shd w:val="clear" w:color="auto" w:fill="F2F2F2"/>
        <w:spacing w:before="20" w:after="20"/>
        <w:ind w:left="283" w:right="283"/>
      </w:pPr>
      <w:r>
        <w:rPr>
          <w:rFonts w:ascii="Courier New" w:hAnsi="Courier New"/>
          <w:color w:val="141414"/>
          <w:sz w:val="18"/>
        </w:rPr>
        <w:t xml:space="preserve">  useEffect(() =&gt; {</w:t>
      </w:r>
    </w:p>
    <w:p w14:paraId="3DA72974">
      <w:pPr>
        <w:shd w:val="clear" w:color="auto" w:fill="F2F2F2"/>
        <w:spacing w:before="20" w:after="20"/>
        <w:ind w:left="283" w:right="283"/>
      </w:pPr>
      <w:r>
        <w:rPr>
          <w:rFonts w:ascii="Courier New" w:hAnsi="Courier New"/>
          <w:color w:val="141414"/>
          <w:sz w:val="18"/>
        </w:rPr>
        <w:t xml:space="preserve">    fetch(`${BASE_URL}/api/mymodule/GetAll`, { headers: authHeaders() })</w:t>
      </w:r>
    </w:p>
    <w:p w14:paraId="46F7CD02">
      <w:pPr>
        <w:shd w:val="clear" w:color="auto" w:fill="F2F2F2"/>
        <w:spacing w:before="20" w:after="20"/>
        <w:ind w:left="283" w:right="283"/>
      </w:pPr>
      <w:r>
        <w:rPr>
          <w:rFonts w:ascii="Courier New" w:hAnsi="Courier New"/>
          <w:color w:val="141414"/>
          <w:sz w:val="18"/>
        </w:rPr>
        <w:t xml:space="preserve">      .then(r =&gt; r.json())</w:t>
      </w:r>
    </w:p>
    <w:p w14:paraId="52165D88">
      <w:pPr>
        <w:shd w:val="clear" w:color="auto" w:fill="F2F2F2"/>
        <w:spacing w:before="20" w:after="20"/>
        <w:ind w:left="283" w:right="283"/>
      </w:pPr>
      <w:r>
        <w:rPr>
          <w:rFonts w:ascii="Courier New" w:hAnsi="Courier New"/>
          <w:color w:val="141414"/>
          <w:sz w:val="18"/>
        </w:rPr>
        <w:t xml:space="preserve">      .then(d =&gt; { setData(d); setLoading(false); });</w:t>
      </w:r>
    </w:p>
    <w:p w14:paraId="49B8A6D5">
      <w:pPr>
        <w:shd w:val="clear" w:color="auto" w:fill="F2F2F2"/>
        <w:spacing w:before="20" w:after="20"/>
        <w:ind w:left="283" w:right="283"/>
      </w:pPr>
      <w:r>
        <w:rPr>
          <w:rFonts w:ascii="Courier New" w:hAnsi="Courier New"/>
          <w:color w:val="141414"/>
          <w:sz w:val="18"/>
        </w:rPr>
        <w:t xml:space="preserve">  }, []);</w:t>
      </w:r>
    </w:p>
    <w:p w14:paraId="70A8B55B">
      <w:pPr>
        <w:shd w:val="clear" w:color="auto" w:fill="F2F2F2"/>
        <w:spacing w:before="20" w:after="20"/>
        <w:ind w:left="283" w:right="283"/>
      </w:pPr>
      <w:r>
        <w:rPr>
          <w:rFonts w:ascii="Courier New" w:hAnsi="Courier New"/>
          <w:color w:val="141414"/>
          <w:sz w:val="18"/>
        </w:rPr>
        <w:t xml:space="preserve"> </w:t>
      </w:r>
    </w:p>
    <w:p w14:paraId="68B53C7E">
      <w:pPr>
        <w:shd w:val="clear" w:color="auto" w:fill="F2F2F2"/>
        <w:spacing w:before="20" w:after="20"/>
        <w:ind w:left="283" w:right="283"/>
      </w:pPr>
      <w:r>
        <w:rPr>
          <w:rFonts w:ascii="Courier New" w:hAnsi="Courier New"/>
          <w:color w:val="141414"/>
          <w:sz w:val="18"/>
        </w:rPr>
        <w:t xml:space="preserve">  if (loading) return &lt;p&gt;Loading...&lt;/p&gt;;</w:t>
      </w:r>
    </w:p>
    <w:p w14:paraId="2DB0F956">
      <w:pPr>
        <w:shd w:val="clear" w:color="auto" w:fill="F2F2F2"/>
        <w:spacing w:before="20" w:after="20"/>
        <w:ind w:left="283" w:right="283"/>
      </w:pPr>
      <w:r>
        <w:rPr>
          <w:rFonts w:ascii="Courier New" w:hAnsi="Courier New"/>
          <w:color w:val="141414"/>
          <w:sz w:val="18"/>
        </w:rPr>
        <w:t xml:space="preserve"> </w:t>
      </w:r>
    </w:p>
    <w:p w14:paraId="0048BBB1">
      <w:pPr>
        <w:shd w:val="clear" w:color="auto" w:fill="F2F2F2"/>
        <w:spacing w:before="20" w:after="20"/>
        <w:ind w:left="283" w:right="283"/>
      </w:pPr>
      <w:r>
        <w:rPr>
          <w:rFonts w:ascii="Courier New" w:hAnsi="Courier New"/>
          <w:color w:val="141414"/>
          <w:sz w:val="18"/>
        </w:rPr>
        <w:t xml:space="preserve">  return (</w:t>
      </w:r>
    </w:p>
    <w:p w14:paraId="2F0197B9">
      <w:pPr>
        <w:shd w:val="clear" w:color="auto" w:fill="F2F2F2"/>
        <w:spacing w:before="20" w:after="20"/>
        <w:ind w:left="283" w:right="283"/>
      </w:pPr>
      <w:r>
        <w:rPr>
          <w:rFonts w:ascii="Courier New" w:hAnsi="Courier New"/>
          <w:color w:val="141414"/>
          <w:sz w:val="18"/>
        </w:rPr>
        <w:t xml:space="preserve">    &lt;div&gt;</w:t>
      </w:r>
    </w:p>
    <w:p w14:paraId="4621B39A">
      <w:pPr>
        <w:shd w:val="clear" w:color="auto" w:fill="F2F2F2"/>
        <w:spacing w:before="20" w:after="20"/>
        <w:ind w:left="283" w:right="283"/>
      </w:pPr>
      <w:r>
        <w:rPr>
          <w:rFonts w:ascii="Courier New" w:hAnsi="Courier New"/>
          <w:color w:val="141414"/>
          <w:sz w:val="18"/>
        </w:rPr>
        <w:t xml:space="preserve">      {data.map((item, i) =&gt; &lt;div key={i}&gt;{JSON.stringify(item)}&lt;/div&gt;)}</w:t>
      </w:r>
    </w:p>
    <w:p w14:paraId="71F7647A">
      <w:pPr>
        <w:shd w:val="clear" w:color="auto" w:fill="F2F2F2"/>
        <w:spacing w:before="20" w:after="20"/>
        <w:ind w:left="283" w:right="283"/>
      </w:pPr>
      <w:r>
        <w:rPr>
          <w:rFonts w:ascii="Courier New" w:hAnsi="Courier New"/>
          <w:color w:val="141414"/>
          <w:sz w:val="18"/>
        </w:rPr>
        <w:t xml:space="preserve">    &lt;/div&gt;</w:t>
      </w:r>
    </w:p>
    <w:p w14:paraId="779BF64E">
      <w:pPr>
        <w:shd w:val="clear" w:color="auto" w:fill="F2F2F2"/>
        <w:spacing w:before="20" w:after="20"/>
        <w:ind w:left="283" w:right="283"/>
      </w:pPr>
      <w:r>
        <w:rPr>
          <w:rFonts w:ascii="Courier New" w:hAnsi="Courier New"/>
          <w:color w:val="141414"/>
          <w:sz w:val="18"/>
        </w:rPr>
        <w:t xml:space="preserve">  );</w:t>
      </w:r>
    </w:p>
    <w:p w14:paraId="35520D81">
      <w:pPr>
        <w:shd w:val="clear" w:color="auto" w:fill="F2F2F2"/>
        <w:spacing w:before="20" w:after="20"/>
        <w:ind w:left="283" w:right="283"/>
      </w:pPr>
      <w:r>
        <w:rPr>
          <w:rFonts w:ascii="Courier New" w:hAnsi="Courier New"/>
          <w:color w:val="141414"/>
          <w:sz w:val="18"/>
        </w:rPr>
        <w:t>}</w:t>
      </w:r>
    </w:p>
    <w:p w14:paraId="35363024">
      <w:pPr>
        <w:spacing w:before="200" w:after="80"/>
      </w:pPr>
      <w:r>
        <w:rPr>
          <w:b/>
          <w:i w:val="0"/>
          <w:color w:val="0070C0"/>
          <w:sz w:val="26"/>
        </w:rPr>
        <w:t>9.3  Important Paths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4E755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2E74B5"/>
          </w:tcPr>
          <w:p w14:paraId="7C0A3B43">
            <w:pPr>
              <w:spacing w:after="0" w:line="240" w:lineRule="auto"/>
            </w:pPr>
            <w:r>
              <w:rPr>
                <w:b/>
                <w:i w:val="0"/>
                <w:color w:val="FFFFFF"/>
                <w:sz w:val="20"/>
              </w:rPr>
              <w:t>What</w:t>
            </w:r>
          </w:p>
        </w:tc>
        <w:tc>
          <w:tcPr>
            <w:tcW w:w="6803" w:type="dxa"/>
            <w:shd w:val="clear" w:color="auto" w:fill="2E74B5"/>
          </w:tcPr>
          <w:p w14:paraId="7B74BA64">
            <w:pPr>
              <w:spacing w:after="0" w:line="240" w:lineRule="auto"/>
            </w:pPr>
            <w:r>
              <w:rPr>
                <w:b/>
                <w:i w:val="0"/>
                <w:color w:val="FFFFFF"/>
                <w:sz w:val="20"/>
              </w:rPr>
              <w:t>Where</w:t>
            </w:r>
          </w:p>
        </w:tc>
      </w:tr>
      <w:tr w14:paraId="1141F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FFFFFF"/>
          </w:tcPr>
          <w:p w14:paraId="6F207685">
            <w:pPr>
              <w:spacing w:after="0" w:line="240" w:lineRule="auto"/>
            </w:pPr>
            <w:r>
              <w:rPr>
                <w:b w:val="0"/>
                <w:i w:val="0"/>
                <w:sz w:val="20"/>
              </w:rPr>
              <w:t>Auth function</w:t>
            </w:r>
          </w:p>
        </w:tc>
        <w:tc>
          <w:tcPr>
            <w:tcW w:w="6803" w:type="dxa"/>
            <w:shd w:val="clear" w:color="auto" w:fill="FFFFFF"/>
          </w:tcPr>
          <w:p w14:paraId="788EF20F">
            <w:pPr>
              <w:spacing w:after="0" w:line="240" w:lineRule="auto"/>
            </w:pPr>
            <w:r>
              <w:rPr>
                <w:b w:val="0"/>
                <w:i w:val="0"/>
                <w:sz w:val="20"/>
              </w:rPr>
              <w:t>lib/auth.ts  →  authHeaders(), getSession(), loginUser()</w:t>
            </w:r>
          </w:p>
        </w:tc>
      </w:tr>
      <w:tr w14:paraId="11287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EBF3FB"/>
          </w:tcPr>
          <w:p w14:paraId="12700A07">
            <w:pPr>
              <w:spacing w:after="0" w:line="240" w:lineRule="auto"/>
            </w:pPr>
            <w:r>
              <w:rPr>
                <w:b w:val="0"/>
                <w:i w:val="0"/>
                <w:sz w:val="20"/>
              </w:rPr>
              <w:t>Backend API URL</w:t>
            </w:r>
          </w:p>
        </w:tc>
        <w:tc>
          <w:tcPr>
            <w:tcW w:w="6803" w:type="dxa"/>
            <w:shd w:val="clear" w:color="auto" w:fill="EBF3FB"/>
          </w:tcPr>
          <w:p w14:paraId="26362538">
            <w:pPr>
              <w:spacing w:after="0" w:line="240" w:lineRule="auto"/>
            </w:pPr>
            <w:r>
              <w:rPr>
                <w:b w:val="0"/>
                <w:i w:val="0"/>
                <w:sz w:val="20"/>
              </w:rPr>
              <w:t>https://api.indusanalytics.co.in</w:t>
            </w:r>
          </w:p>
        </w:tc>
      </w:tr>
      <w:tr w14:paraId="41B35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FFFFFF"/>
          </w:tcPr>
          <w:p w14:paraId="0FCFD059">
            <w:pPr>
              <w:spacing w:after="0" w:line="240" w:lineRule="auto"/>
            </w:pPr>
            <w:r>
              <w:rPr>
                <w:b w:val="0"/>
                <w:i w:val="0"/>
                <w:sz w:val="20"/>
              </w:rPr>
              <w:t>Common UI components</w:t>
            </w:r>
          </w:p>
        </w:tc>
        <w:tc>
          <w:tcPr>
            <w:tcW w:w="6803" w:type="dxa"/>
            <w:shd w:val="clear" w:color="auto" w:fill="FFFFFF"/>
          </w:tcPr>
          <w:p w14:paraId="0884BA2F">
            <w:pPr>
              <w:spacing w:after="0" w:line="240" w:lineRule="auto"/>
            </w:pPr>
            <w:r>
              <w:rPr>
                <w:b w:val="0"/>
                <w:i w:val="0"/>
                <w:sz w:val="20"/>
              </w:rPr>
              <w:t>components/ui/  aur  components/tables/</w:t>
            </w:r>
          </w:p>
        </w:tc>
      </w:tr>
      <w:tr w14:paraId="60CB5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EBF3FB"/>
          </w:tcPr>
          <w:p w14:paraId="1C9C506E">
            <w:pPr>
              <w:spacing w:after="0" w:line="240" w:lineRule="auto"/>
            </w:pPr>
            <w:r>
              <w:rPr>
                <w:b w:val="0"/>
                <w:i w:val="0"/>
                <w:sz w:val="20"/>
              </w:rPr>
              <w:t>App layout/sidebar</w:t>
            </w:r>
          </w:p>
        </w:tc>
        <w:tc>
          <w:tcPr>
            <w:tcW w:w="6803" w:type="dxa"/>
            <w:shd w:val="clear" w:color="auto" w:fill="EBF3FB"/>
          </w:tcPr>
          <w:p w14:paraId="6F27A683">
            <w:pPr>
              <w:spacing w:after="0" w:line="240" w:lineRule="auto"/>
            </w:pPr>
            <w:r>
              <w:rPr>
                <w:b w:val="0"/>
                <w:i w:val="0"/>
                <w:sz w:val="20"/>
              </w:rPr>
              <w:t>components/layout/AppShell.tsx</w:t>
            </w:r>
          </w:p>
        </w:tc>
      </w:tr>
      <w:tr w14:paraId="67C3B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FFFFFF"/>
          </w:tcPr>
          <w:p w14:paraId="2A3DB203">
            <w:pPr>
              <w:spacing w:after="0" w:line="240" w:lineRule="auto"/>
            </w:pPr>
            <w:r>
              <w:rPr>
                <w:b w:val="0"/>
                <w:i w:val="0"/>
                <w:sz w:val="20"/>
              </w:rPr>
              <w:t>Page routes</w:t>
            </w:r>
          </w:p>
        </w:tc>
        <w:tc>
          <w:tcPr>
            <w:tcW w:w="6803" w:type="dxa"/>
            <w:shd w:val="clear" w:color="auto" w:fill="FFFFFF"/>
          </w:tcPr>
          <w:p w14:paraId="204F2AEC">
            <w:pPr>
              <w:spacing w:after="0" w:line="240" w:lineRule="auto"/>
            </w:pPr>
            <w:r>
              <w:rPr>
                <w:b w:val="0"/>
                <w:i w:val="0"/>
                <w:sz w:val="20"/>
              </w:rPr>
              <w:t>app/ folder ke andar</w:t>
            </w:r>
          </w:p>
        </w:tc>
      </w:tr>
      <w:tr w14:paraId="4D067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EBF3FB"/>
          </w:tcPr>
          <w:p w14:paraId="2A688468">
            <w:pPr>
              <w:spacing w:after="0" w:line="240" w:lineRule="auto"/>
            </w:pPr>
            <w:r>
              <w:rPr>
                <w:b w:val="0"/>
                <w:i w:val="0"/>
                <w:sz w:val="20"/>
              </w:rPr>
              <w:t>Static data</w:t>
            </w:r>
          </w:p>
        </w:tc>
        <w:tc>
          <w:tcPr>
            <w:tcW w:w="6803" w:type="dxa"/>
            <w:shd w:val="clear" w:color="auto" w:fill="EBF3FB"/>
          </w:tcPr>
          <w:p w14:paraId="7FD98F81">
            <w:pPr>
              <w:spacing w:after="0" w:line="240" w:lineRule="auto"/>
            </w:pPr>
            <w:r>
              <w:rPr>
                <w:b w:val="0"/>
                <w:i w:val="0"/>
                <w:sz w:val="20"/>
              </w:rPr>
              <w:t>data/dummyData.ts</w:t>
            </w:r>
          </w:p>
        </w:tc>
      </w:tr>
    </w:tbl>
    <w:p w14:paraId="2BCF2C2C"/>
    <w:sectPr>
      <w:pgSz w:w="12240" w:h="15840"/>
      <w:pgMar w:top="1134" w:right="1417"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1FC767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225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hp</cp:lastModifiedBy>
  <dcterms:modified xsi:type="dcterms:W3CDTF">2026-04-24T12:20:08Z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669210EF494145259C482B14AF467D54_12</vt:lpwstr>
  </property>
</Properties>
</file>